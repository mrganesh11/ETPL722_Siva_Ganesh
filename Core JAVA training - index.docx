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5ED164C">
      <w:pPr>
        <w:rPr>
          <w:rFonts w:hint="default"/>
          <w:b/>
          <w:sz w:val="30"/>
          <w:szCs w:val="30"/>
          <w:lang w:val="en-IN"/>
        </w:rPr>
      </w:pPr>
      <w:r>
        <w:rPr>
          <w:b/>
          <w:sz w:val="30"/>
          <w:szCs w:val="30"/>
          <w:rtl w:val="0"/>
        </w:rPr>
        <w:t xml:space="preserve">                             </w:t>
      </w:r>
      <w:r>
        <w:rPr>
          <w:b/>
          <w:sz w:val="30"/>
          <w:szCs w:val="30"/>
          <w:u w:val="single"/>
          <w:rtl w:val="0"/>
        </w:rPr>
        <w:t xml:space="preserve">Core JAVA </w:t>
      </w:r>
      <w:r>
        <w:rPr>
          <w:rFonts w:hint="default"/>
          <w:b/>
          <w:sz w:val="30"/>
          <w:szCs w:val="30"/>
          <w:u w:val="single"/>
          <w:rtl w:val="0"/>
          <w:lang w:val="en-IN"/>
        </w:rPr>
        <w:t>T</w:t>
      </w:r>
      <w:r>
        <w:rPr>
          <w:b/>
          <w:sz w:val="30"/>
          <w:szCs w:val="30"/>
          <w:u w:val="single"/>
          <w:rtl w:val="0"/>
        </w:rPr>
        <w:t xml:space="preserve">raining - </w:t>
      </w:r>
      <w:r>
        <w:rPr>
          <w:rFonts w:hint="default"/>
          <w:b/>
          <w:sz w:val="30"/>
          <w:szCs w:val="30"/>
          <w:u w:val="single"/>
          <w:rtl w:val="0"/>
          <w:lang w:val="en-IN"/>
        </w:rPr>
        <w:t>INDEX</w:t>
      </w:r>
    </w:p>
    <w:p w14:paraId="4EEAEE24">
      <w:pPr>
        <w:rPr>
          <w:b/>
          <w:sz w:val="30"/>
          <w:szCs w:val="30"/>
        </w:rPr>
      </w:pPr>
    </w:p>
    <w:p w14:paraId="2CC281E1">
      <w:pPr>
        <w:rPr>
          <w:b/>
          <w:sz w:val="30"/>
          <w:szCs w:val="30"/>
        </w:rPr>
      </w:pPr>
    </w:p>
    <w:p w14:paraId="3203AC39">
      <w:pPr>
        <w:rPr>
          <w:rFonts w:hint="default"/>
          <w:b/>
          <w:sz w:val="26"/>
          <w:szCs w:val="26"/>
          <w:u w:val="single"/>
          <w:lang w:val="en-IN"/>
        </w:rPr>
      </w:pPr>
      <w:r>
        <w:rPr>
          <w:b/>
          <w:sz w:val="26"/>
          <w:szCs w:val="26"/>
          <w:u w:val="single"/>
          <w:rtl w:val="0"/>
        </w:rPr>
        <w:t>Date:05/08/2024</w:t>
      </w:r>
      <w:r>
        <w:rPr>
          <w:rFonts w:hint="default"/>
          <w:b/>
          <w:sz w:val="26"/>
          <w:szCs w:val="26"/>
          <w:u w:val="single"/>
          <w:rtl w:val="0"/>
          <w:lang w:val="en-IN"/>
        </w:rPr>
        <w:t xml:space="preserve"> (DAY - 1)</w:t>
      </w:r>
    </w:p>
    <w:p w14:paraId="2B0106FA">
      <w:pPr>
        <w:rPr>
          <w:b/>
          <w:sz w:val="26"/>
          <w:szCs w:val="26"/>
        </w:rPr>
      </w:pPr>
    </w:p>
    <w:p w14:paraId="46273D7D"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 xml:space="preserve">     Language And Ap</w:t>
      </w:r>
      <w:r>
        <w:rPr>
          <w:rFonts w:hint="default"/>
          <w:rtl w:val="0"/>
          <w:lang w:val="en-IN"/>
        </w:rPr>
        <w:t>p</w:t>
      </w:r>
      <w:r>
        <w:rPr>
          <w:rtl w:val="0"/>
        </w:rPr>
        <w:t>lications</w:t>
      </w:r>
    </w:p>
    <w:p w14:paraId="49779590"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 xml:space="preserve">     JAVA Features</w:t>
      </w:r>
    </w:p>
    <w:p w14:paraId="637E998D">
      <w:pPr>
        <w:numPr>
          <w:ilvl w:val="0"/>
          <w:numId w:val="2"/>
        </w:numPr>
        <w:ind w:left="1680" w:leftChars="0" w:hanging="420" w:firstLineChars="0"/>
        <w:rPr>
          <w:u w:val="none"/>
        </w:rPr>
      </w:pPr>
      <w:r>
        <w:rPr>
          <w:rtl w:val="0"/>
        </w:rPr>
        <w:t>Why Java is Independent?</w:t>
      </w:r>
    </w:p>
    <w:p w14:paraId="6EDDAE60">
      <w:pPr>
        <w:numPr>
          <w:ilvl w:val="0"/>
          <w:numId w:val="2"/>
        </w:numPr>
        <w:ind w:left="1680" w:leftChars="0" w:hanging="420" w:firstLineChars="0"/>
        <w:rPr>
          <w:u w:val="none"/>
        </w:rPr>
      </w:pPr>
      <w:r>
        <w:rPr>
          <w:rtl w:val="0"/>
        </w:rPr>
        <w:t>Oops</w:t>
      </w:r>
    </w:p>
    <w:p w14:paraId="577516CD">
      <w:pPr>
        <w:numPr>
          <w:ilvl w:val="0"/>
          <w:numId w:val="2"/>
        </w:numPr>
        <w:ind w:left="1680" w:leftChars="0" w:hanging="420" w:firstLineChars="0"/>
        <w:rPr>
          <w:u w:val="none"/>
        </w:rPr>
      </w:pPr>
      <w:r>
        <w:rPr>
          <w:rtl w:val="0"/>
        </w:rPr>
        <w:t>Exception Handling</w:t>
      </w:r>
    </w:p>
    <w:p w14:paraId="6D28E852">
      <w:pPr>
        <w:numPr>
          <w:ilvl w:val="0"/>
          <w:numId w:val="2"/>
        </w:numPr>
        <w:ind w:left="1680" w:leftChars="0" w:hanging="420" w:firstLineChars="0"/>
        <w:rPr>
          <w:u w:val="none"/>
        </w:rPr>
      </w:pPr>
      <w:r>
        <w:rPr>
          <w:rtl w:val="0"/>
        </w:rPr>
        <w:t>Multi</w:t>
      </w:r>
      <w:r>
        <w:rPr>
          <w:rFonts w:hint="default"/>
          <w:rtl w:val="0"/>
          <w:lang w:val="en-IN"/>
        </w:rPr>
        <w:t xml:space="preserve"> </w:t>
      </w:r>
      <w:r>
        <w:rPr>
          <w:rtl w:val="0"/>
        </w:rPr>
        <w:t>threading</w:t>
      </w:r>
    </w:p>
    <w:p w14:paraId="07A29775">
      <w:pPr>
        <w:numPr>
          <w:ilvl w:val="0"/>
          <w:numId w:val="2"/>
        </w:numPr>
        <w:ind w:left="1680" w:leftChars="0" w:hanging="420" w:firstLineChars="0"/>
        <w:rPr>
          <w:u w:val="none"/>
        </w:rPr>
      </w:pPr>
      <w:r>
        <w:rPr>
          <w:rtl w:val="0"/>
        </w:rPr>
        <w:t>Web Application</w:t>
      </w:r>
    </w:p>
    <w:p w14:paraId="765D7F48">
      <w:pPr>
        <w:numPr>
          <w:ilvl w:val="0"/>
          <w:numId w:val="2"/>
        </w:numPr>
        <w:ind w:left="1680" w:leftChars="0" w:hanging="420" w:firstLineChars="0"/>
        <w:rPr>
          <w:u w:val="none"/>
        </w:rPr>
      </w:pPr>
      <w:r>
        <w:rPr>
          <w:rtl w:val="0"/>
        </w:rPr>
        <w:t>Open Source</w:t>
      </w:r>
    </w:p>
    <w:p w14:paraId="038C32C7">
      <w:pPr>
        <w:numPr>
          <w:ilvl w:val="0"/>
          <w:numId w:val="2"/>
        </w:numPr>
        <w:ind w:left="1680" w:leftChars="0" w:hanging="420" w:firstLineChars="0"/>
        <w:rPr>
          <w:u w:val="none"/>
        </w:rPr>
      </w:pPr>
      <w:r>
        <w:rPr>
          <w:rtl w:val="0"/>
        </w:rPr>
        <w:t>Security</w:t>
      </w:r>
    </w:p>
    <w:p w14:paraId="2D0F9FE5">
      <w:pPr>
        <w:numPr>
          <w:ilvl w:val="0"/>
          <w:numId w:val="2"/>
        </w:numPr>
        <w:ind w:left="1680" w:leftChars="0" w:hanging="420" w:firstLineChars="0"/>
        <w:rPr>
          <w:u w:val="none"/>
        </w:rPr>
      </w:pPr>
      <w:r>
        <w:rPr>
          <w:rtl w:val="0"/>
        </w:rPr>
        <w:t>Support  Networking</w:t>
      </w:r>
    </w:p>
    <w:p w14:paraId="22D98D1A">
      <w:pPr>
        <w:numPr>
          <w:ilvl w:val="0"/>
          <w:numId w:val="2"/>
        </w:numPr>
        <w:ind w:left="1680" w:leftChars="0" w:hanging="420" w:firstLineChars="0"/>
        <w:rPr>
          <w:u w:val="none"/>
        </w:rPr>
      </w:pPr>
      <w:r>
        <w:rPr>
          <w:rtl w:val="0"/>
        </w:rPr>
        <w:t>Memory Management</w:t>
      </w:r>
    </w:p>
    <w:p w14:paraId="09434834"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 xml:space="preserve">     JDK,JRE,JVM</w:t>
      </w:r>
    </w:p>
    <w:p w14:paraId="090CC79A"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 xml:space="preserve">     Basic Java Programming</w:t>
      </w:r>
    </w:p>
    <w:p w14:paraId="377E219F"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 xml:space="preserve">     Packages     </w:t>
      </w:r>
    </w:p>
    <w:p w14:paraId="1175F361">
      <w:pPr>
        <w:ind w:left="0" w:firstLine="0"/>
      </w:pPr>
      <w:r>
        <w:rPr>
          <w:rtl w:val="0"/>
        </w:rPr>
        <w:t xml:space="preserve">     </w:t>
      </w:r>
    </w:p>
    <w:p w14:paraId="17E3AC02">
      <w:pPr>
        <w:ind w:left="0" w:firstLine="0"/>
        <w:rPr>
          <w:rFonts w:hint="default"/>
          <w:b/>
          <w:sz w:val="26"/>
          <w:szCs w:val="26"/>
          <w:u w:val="single"/>
          <w:lang w:val="en-IN"/>
        </w:rPr>
      </w:pPr>
      <w:r>
        <w:rPr>
          <w:b/>
          <w:sz w:val="26"/>
          <w:szCs w:val="26"/>
          <w:u w:val="single"/>
          <w:rtl w:val="0"/>
        </w:rPr>
        <w:t>Date:06/08/2024</w:t>
      </w:r>
      <w:r>
        <w:rPr>
          <w:rFonts w:hint="default"/>
          <w:b/>
          <w:sz w:val="26"/>
          <w:szCs w:val="26"/>
          <w:u w:val="single"/>
          <w:rtl w:val="0"/>
          <w:lang w:val="en-IN"/>
        </w:rPr>
        <w:t xml:space="preserve"> (DAY-2)</w:t>
      </w:r>
    </w:p>
    <w:p w14:paraId="5ACCC369">
      <w:pPr>
        <w:ind w:left="0" w:firstLine="0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  <w:rtl w:val="0"/>
        </w:rPr>
        <w:t>M</w:t>
      </w:r>
      <w:r>
        <w:rPr>
          <w:rFonts w:hint="default"/>
          <w:b/>
          <w:sz w:val="26"/>
          <w:szCs w:val="26"/>
          <w:u w:val="single"/>
          <w:rtl w:val="0"/>
          <w:lang w:val="en-IN"/>
        </w:rPr>
        <w:t>orning</w:t>
      </w:r>
      <w:r>
        <w:rPr>
          <w:b/>
          <w:sz w:val="26"/>
          <w:szCs w:val="26"/>
          <w:u w:val="single"/>
          <w:rtl w:val="0"/>
        </w:rPr>
        <w:t>(11:00 am)</w:t>
      </w:r>
    </w:p>
    <w:p w14:paraId="57F41358">
      <w:pPr>
        <w:ind w:left="0" w:firstLine="0"/>
        <w:rPr>
          <w:b/>
          <w:sz w:val="28"/>
          <w:szCs w:val="28"/>
        </w:rPr>
      </w:pPr>
    </w:p>
    <w:p w14:paraId="308510BD">
      <w:pPr>
        <w:numPr>
          <w:ilvl w:val="0"/>
          <w:numId w:val="3"/>
        </w:numPr>
        <w:ind w:left="720" w:hanging="360"/>
        <w:rPr>
          <w:sz w:val="24"/>
          <w:szCs w:val="24"/>
        </w:rPr>
      </w:pPr>
      <w:r>
        <w:rPr>
          <w:sz w:val="24"/>
          <w:szCs w:val="24"/>
          <w:rtl w:val="0"/>
        </w:rPr>
        <w:t>Nested Loops</w:t>
      </w:r>
    </w:p>
    <w:p w14:paraId="42B06A31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One Dimensional Array</w:t>
      </w:r>
      <w:r>
        <w:rPr>
          <w:rFonts w:hint="default"/>
          <w:sz w:val="24"/>
          <w:szCs w:val="24"/>
          <w:rtl w:val="0"/>
          <w:lang w:val="en-IN"/>
        </w:rPr>
        <w:t>s</w:t>
      </w:r>
    </w:p>
    <w:p w14:paraId="098C6621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Two Dimensional Array</w:t>
      </w:r>
      <w:r>
        <w:rPr>
          <w:rFonts w:hint="default"/>
          <w:sz w:val="24"/>
          <w:szCs w:val="24"/>
          <w:rtl w:val="0"/>
          <w:lang w:val="en-IN"/>
        </w:rPr>
        <w:t>s</w:t>
      </w:r>
    </w:p>
    <w:p w14:paraId="1A97BF03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Logical Programming</w:t>
      </w:r>
    </w:p>
    <w:p w14:paraId="0BEBC306">
      <w:pPr>
        <w:ind w:left="0" w:firstLine="0"/>
        <w:rPr>
          <w:sz w:val="24"/>
          <w:szCs w:val="24"/>
        </w:rPr>
      </w:pPr>
    </w:p>
    <w:p w14:paraId="4D9541D7">
      <w:pPr>
        <w:ind w:left="0" w:firstLine="0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  <w:rtl w:val="0"/>
        </w:rPr>
        <w:t>After</w:t>
      </w:r>
      <w:r>
        <w:rPr>
          <w:rFonts w:hint="default"/>
          <w:b/>
          <w:sz w:val="26"/>
          <w:szCs w:val="26"/>
          <w:u w:val="single"/>
          <w:rtl w:val="0"/>
          <w:lang w:val="en-IN"/>
        </w:rPr>
        <w:t xml:space="preserve"> </w:t>
      </w:r>
      <w:r>
        <w:rPr>
          <w:b/>
          <w:sz w:val="26"/>
          <w:szCs w:val="26"/>
          <w:u w:val="single"/>
          <w:rtl w:val="0"/>
        </w:rPr>
        <w:t>Noon(3:30 pm)</w:t>
      </w:r>
    </w:p>
    <w:p w14:paraId="20C4181E">
      <w:pPr>
        <w:ind w:left="0" w:firstLine="0"/>
        <w:rPr>
          <w:b/>
          <w:sz w:val="26"/>
          <w:szCs w:val="26"/>
        </w:rPr>
      </w:pPr>
    </w:p>
    <w:p w14:paraId="11DD17EC">
      <w:pPr>
        <w:numPr>
          <w:ilvl w:val="0"/>
          <w:numId w:val="4"/>
        </w:numPr>
        <w:ind w:left="720" w:hanging="360"/>
        <w:rPr>
          <w:sz w:val="24"/>
          <w:szCs w:val="24"/>
        </w:rPr>
      </w:pPr>
      <w:r>
        <w:rPr>
          <w:sz w:val="24"/>
          <w:szCs w:val="24"/>
          <w:rtl w:val="0"/>
        </w:rPr>
        <w:t>Switch</w:t>
      </w:r>
      <w:r>
        <w:rPr>
          <w:rFonts w:hint="default"/>
          <w:sz w:val="24"/>
          <w:szCs w:val="24"/>
          <w:rtl w:val="0"/>
          <w:lang w:val="en-IN"/>
        </w:rPr>
        <w:t>-</w:t>
      </w:r>
      <w:r>
        <w:rPr>
          <w:sz w:val="24"/>
          <w:szCs w:val="24"/>
          <w:rtl w:val="0"/>
        </w:rPr>
        <w:t>Case</w:t>
      </w:r>
    </w:p>
    <w:p w14:paraId="525776C6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Scanner Class</w:t>
      </w:r>
    </w:p>
    <w:p w14:paraId="4820F5D3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Java.lang</w:t>
      </w:r>
      <w:r>
        <w:rPr>
          <w:rFonts w:hint="default"/>
          <w:sz w:val="24"/>
          <w:szCs w:val="24"/>
          <w:rtl w:val="0"/>
          <w:lang w:val="en-IN"/>
        </w:rPr>
        <w:t xml:space="preserve"> </w:t>
      </w:r>
    </w:p>
    <w:p w14:paraId="2BD790A0">
      <w:pPr>
        <w:numPr>
          <w:ilvl w:val="0"/>
          <w:numId w:val="5"/>
        </w:numPr>
        <w:ind w:left="1260" w:leftChars="0" w:hanging="420" w:firstLineChars="0"/>
        <w:rPr>
          <w:sz w:val="24"/>
          <w:szCs w:val="24"/>
        </w:rPr>
      </w:pPr>
      <w:r>
        <w:rPr>
          <w:sz w:val="24"/>
          <w:szCs w:val="24"/>
          <w:rtl w:val="0"/>
        </w:rPr>
        <w:t>Object Class Methods</w:t>
      </w:r>
    </w:p>
    <w:p w14:paraId="338AE873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Enum</w:t>
      </w:r>
    </w:p>
    <w:p w14:paraId="1FB0BBC4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Event Management Application</w:t>
      </w:r>
    </w:p>
    <w:p w14:paraId="798EA0C5">
      <w:pPr>
        <w:ind w:left="0" w:firstLine="0"/>
        <w:rPr>
          <w:sz w:val="24"/>
          <w:szCs w:val="24"/>
        </w:rPr>
      </w:pPr>
    </w:p>
    <w:p w14:paraId="4AC35F87">
      <w:pPr>
        <w:ind w:left="0" w:firstLine="0"/>
        <w:rPr>
          <w:sz w:val="24"/>
          <w:szCs w:val="24"/>
        </w:rPr>
      </w:pPr>
    </w:p>
    <w:p w14:paraId="49FC86F6">
      <w:pPr>
        <w:rPr>
          <w:b/>
          <w:sz w:val="26"/>
          <w:szCs w:val="26"/>
        </w:rPr>
      </w:pPr>
    </w:p>
    <w:p w14:paraId="7F64DC14">
      <w:pPr>
        <w:rPr>
          <w:b/>
          <w:sz w:val="26"/>
          <w:szCs w:val="26"/>
        </w:rPr>
      </w:pPr>
    </w:p>
    <w:p w14:paraId="6A479D9A">
      <w:pPr>
        <w:rPr>
          <w:rFonts w:hint="default"/>
          <w:b/>
          <w:sz w:val="26"/>
          <w:szCs w:val="26"/>
          <w:u w:val="single"/>
          <w:lang w:val="en-IN"/>
        </w:rPr>
      </w:pPr>
      <w:r>
        <w:rPr>
          <w:b/>
          <w:sz w:val="26"/>
          <w:szCs w:val="26"/>
          <w:u w:val="single"/>
          <w:rtl w:val="0"/>
        </w:rPr>
        <w:t>Date:07/08/2024</w:t>
      </w:r>
      <w:r>
        <w:rPr>
          <w:rFonts w:hint="default"/>
          <w:b/>
          <w:sz w:val="26"/>
          <w:szCs w:val="26"/>
          <w:u w:val="single"/>
          <w:rtl w:val="0"/>
          <w:lang w:val="en-IN"/>
        </w:rPr>
        <w:t xml:space="preserve"> (DAY-3)</w:t>
      </w:r>
    </w:p>
    <w:p w14:paraId="10B34BF0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  <w:rtl w:val="0"/>
        </w:rPr>
        <w:t>M</w:t>
      </w:r>
      <w:r>
        <w:rPr>
          <w:rFonts w:hint="default"/>
          <w:b/>
          <w:sz w:val="26"/>
          <w:szCs w:val="26"/>
          <w:u w:val="single"/>
          <w:rtl w:val="0"/>
          <w:lang w:val="en-IN"/>
        </w:rPr>
        <w:t>o</w:t>
      </w:r>
      <w:r>
        <w:rPr>
          <w:b/>
          <w:sz w:val="26"/>
          <w:szCs w:val="26"/>
          <w:u w:val="single"/>
          <w:rtl w:val="0"/>
        </w:rPr>
        <w:t>rn</w:t>
      </w:r>
      <w:r>
        <w:rPr>
          <w:rFonts w:hint="default"/>
          <w:b/>
          <w:sz w:val="26"/>
          <w:szCs w:val="26"/>
          <w:u w:val="single"/>
          <w:rtl w:val="0"/>
          <w:lang w:val="en-IN"/>
        </w:rPr>
        <w:t>in</w:t>
      </w:r>
      <w:r>
        <w:rPr>
          <w:b/>
          <w:sz w:val="26"/>
          <w:szCs w:val="26"/>
          <w:u w:val="single"/>
          <w:rtl w:val="0"/>
        </w:rPr>
        <w:t>g</w:t>
      </w:r>
      <w:r>
        <w:rPr>
          <w:rFonts w:hint="default"/>
          <w:b/>
          <w:sz w:val="26"/>
          <w:szCs w:val="26"/>
          <w:u w:val="single"/>
          <w:rtl w:val="0"/>
          <w:lang w:val="en-IN"/>
        </w:rPr>
        <w:t xml:space="preserve"> </w:t>
      </w:r>
      <w:r>
        <w:rPr>
          <w:b/>
          <w:sz w:val="26"/>
          <w:szCs w:val="26"/>
          <w:u w:val="single"/>
          <w:rtl w:val="0"/>
        </w:rPr>
        <w:t>(11:00 am)</w:t>
      </w:r>
    </w:p>
    <w:p w14:paraId="2DF65945">
      <w:pPr>
        <w:rPr>
          <w:b/>
          <w:sz w:val="26"/>
          <w:szCs w:val="26"/>
        </w:rPr>
      </w:pPr>
    </w:p>
    <w:p w14:paraId="2C8E6D09">
      <w:pPr>
        <w:rPr>
          <w:rFonts w:hint="default"/>
          <w:sz w:val="26"/>
          <w:szCs w:val="26"/>
          <w:lang w:val="en-IN"/>
        </w:rPr>
      </w:pPr>
      <w:r>
        <w:rPr>
          <w:sz w:val="26"/>
          <w:szCs w:val="26"/>
          <w:rtl w:val="0"/>
        </w:rPr>
        <w:t>1.</w:t>
      </w:r>
      <w:r>
        <w:rPr>
          <w:rFonts w:hint="default"/>
          <w:sz w:val="26"/>
          <w:szCs w:val="26"/>
          <w:rtl w:val="0"/>
          <w:lang w:val="en-IN"/>
        </w:rPr>
        <w:t>OOPS</w:t>
      </w:r>
    </w:p>
    <w:p w14:paraId="0000002D">
      <w:pPr>
        <w:numPr>
          <w:ilvl w:val="0"/>
          <w:numId w:val="6"/>
        </w:numPr>
        <w:ind w:left="840" w:leftChars="0" w:hanging="420" w:firstLineChars="0"/>
        <w:rPr>
          <w:sz w:val="22"/>
          <w:szCs w:val="22"/>
        </w:rPr>
      </w:pPr>
      <w:r>
        <w:rPr>
          <w:sz w:val="24"/>
          <w:szCs w:val="24"/>
          <w:rtl w:val="0"/>
        </w:rPr>
        <w:t>En</w:t>
      </w:r>
      <w:r>
        <w:rPr>
          <w:sz w:val="26"/>
          <w:szCs w:val="26"/>
          <w:rtl w:val="0"/>
        </w:rPr>
        <w:t>capsulation</w:t>
      </w:r>
    </w:p>
    <w:p w14:paraId="7A5276CA">
      <w:pPr>
        <w:numPr>
          <w:ilvl w:val="0"/>
          <w:numId w:val="7"/>
        </w:numPr>
        <w:ind w:left="1260" w:leftChars="0" w:hanging="420" w:firstLineChars="0"/>
        <w:rPr>
          <w:sz w:val="26"/>
          <w:szCs w:val="26"/>
        </w:rPr>
      </w:pPr>
      <w:r>
        <w:rPr>
          <w:sz w:val="26"/>
          <w:szCs w:val="26"/>
          <w:rtl w:val="0"/>
        </w:rPr>
        <w:t>Programs</w:t>
      </w:r>
    </w:p>
    <w:p w14:paraId="11EAAFA2">
      <w:pPr>
        <w:numPr>
          <w:ilvl w:val="0"/>
          <w:numId w:val="7"/>
        </w:numPr>
        <w:ind w:left="1260" w:leftChars="0" w:hanging="420" w:firstLineChars="0"/>
        <w:rPr>
          <w:sz w:val="26"/>
          <w:szCs w:val="26"/>
        </w:rPr>
      </w:pPr>
      <w:r>
        <w:rPr>
          <w:sz w:val="26"/>
          <w:szCs w:val="26"/>
          <w:rtl w:val="0"/>
        </w:rPr>
        <w:t>Calculation</w:t>
      </w:r>
    </w:p>
    <w:p w14:paraId="7BAE7777">
      <w:pPr>
        <w:numPr>
          <w:ilvl w:val="0"/>
          <w:numId w:val="7"/>
        </w:numPr>
        <w:ind w:left="1260" w:leftChars="0" w:hanging="420" w:firstLineChars="0"/>
        <w:rPr>
          <w:sz w:val="26"/>
          <w:szCs w:val="26"/>
        </w:rPr>
      </w:pPr>
      <w:r>
        <w:rPr>
          <w:sz w:val="26"/>
          <w:szCs w:val="26"/>
          <w:rtl w:val="0"/>
        </w:rPr>
        <w:t>Person</w:t>
      </w:r>
    </w:p>
    <w:p w14:paraId="2D824D24">
      <w:pPr>
        <w:numPr>
          <w:ilvl w:val="0"/>
          <w:numId w:val="7"/>
        </w:numPr>
        <w:ind w:left="1260" w:leftChars="0" w:hanging="420" w:firstLineChars="0"/>
        <w:rPr>
          <w:sz w:val="26"/>
          <w:szCs w:val="26"/>
        </w:rPr>
      </w:pPr>
      <w:r>
        <w:rPr>
          <w:sz w:val="26"/>
          <w:szCs w:val="26"/>
          <w:rtl w:val="0"/>
        </w:rPr>
        <w:t>Method</w:t>
      </w:r>
      <w:r>
        <w:rPr>
          <w:rFonts w:hint="default"/>
          <w:sz w:val="26"/>
          <w:szCs w:val="26"/>
          <w:rtl w:val="0"/>
          <w:lang w:val="en-IN"/>
        </w:rPr>
        <w:t xml:space="preserve"> </w:t>
      </w:r>
      <w:r>
        <w:rPr>
          <w:sz w:val="26"/>
          <w:szCs w:val="26"/>
          <w:rtl w:val="0"/>
        </w:rPr>
        <w:t>Flow</w:t>
      </w:r>
    </w:p>
    <w:p w14:paraId="2A4EE032">
      <w:pPr>
        <w:ind w:left="720" w:firstLine="0"/>
        <w:rPr>
          <w:sz w:val="26"/>
          <w:szCs w:val="26"/>
        </w:rPr>
      </w:pPr>
    </w:p>
    <w:p w14:paraId="4D6B1954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  <w:rtl w:val="0"/>
        </w:rPr>
        <w:t>After</w:t>
      </w:r>
      <w:r>
        <w:rPr>
          <w:rFonts w:hint="default"/>
          <w:b/>
          <w:sz w:val="26"/>
          <w:szCs w:val="26"/>
          <w:u w:val="single"/>
          <w:rtl w:val="0"/>
          <w:lang w:val="en-IN"/>
        </w:rPr>
        <w:t xml:space="preserve"> </w:t>
      </w:r>
      <w:r>
        <w:rPr>
          <w:b/>
          <w:sz w:val="26"/>
          <w:szCs w:val="26"/>
          <w:u w:val="single"/>
          <w:rtl w:val="0"/>
        </w:rPr>
        <w:t>Noon(3:30 pm)</w:t>
      </w:r>
    </w:p>
    <w:p w14:paraId="1888F81E">
      <w:pPr>
        <w:numPr>
          <w:ilvl w:val="0"/>
          <w:numId w:val="8"/>
        </w:numPr>
        <w:ind w:left="720" w:hanging="360"/>
        <w:rPr>
          <w:sz w:val="26"/>
          <w:szCs w:val="26"/>
          <w:u w:val="none"/>
        </w:rPr>
      </w:pPr>
      <w:r>
        <w:rPr>
          <w:sz w:val="26"/>
          <w:szCs w:val="26"/>
          <w:rtl w:val="0"/>
        </w:rPr>
        <w:t xml:space="preserve">Inheritance  </w:t>
      </w:r>
    </w:p>
    <w:p w14:paraId="2D762E4C">
      <w:pPr>
        <w:numPr>
          <w:ilvl w:val="0"/>
          <w:numId w:val="8"/>
        </w:numPr>
        <w:ind w:left="720" w:hanging="360"/>
        <w:rPr>
          <w:sz w:val="26"/>
          <w:szCs w:val="26"/>
          <w:u w:val="none"/>
        </w:rPr>
      </w:pPr>
      <w:r>
        <w:rPr>
          <w:sz w:val="26"/>
          <w:szCs w:val="26"/>
          <w:rtl w:val="0"/>
        </w:rPr>
        <w:t>Polymorphism</w:t>
      </w:r>
    </w:p>
    <w:p w14:paraId="777B8416">
      <w:pPr>
        <w:numPr>
          <w:ilvl w:val="0"/>
          <w:numId w:val="9"/>
        </w:numPr>
        <w:ind w:left="1260" w:leftChars="0" w:hanging="420" w:firstLineChars="0"/>
        <w:rPr>
          <w:sz w:val="24"/>
          <w:szCs w:val="24"/>
        </w:rPr>
      </w:pPr>
      <w:r>
        <w:rPr>
          <w:sz w:val="24"/>
          <w:szCs w:val="24"/>
          <w:rtl w:val="0"/>
        </w:rPr>
        <w:t>Method overloading</w:t>
      </w:r>
    </w:p>
    <w:p w14:paraId="5BFCD520">
      <w:pPr>
        <w:numPr>
          <w:ilvl w:val="0"/>
          <w:numId w:val="9"/>
        </w:numPr>
        <w:ind w:left="1260" w:leftChars="0" w:hanging="420" w:firstLineChars="0"/>
        <w:rPr>
          <w:sz w:val="24"/>
          <w:szCs w:val="24"/>
        </w:rPr>
      </w:pPr>
      <w:r>
        <w:rPr>
          <w:sz w:val="24"/>
          <w:szCs w:val="24"/>
          <w:rtl w:val="0"/>
        </w:rPr>
        <w:t>Method Overriding</w:t>
      </w:r>
    </w:p>
    <w:p w14:paraId="116D5BD0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Abstraction</w:t>
      </w:r>
    </w:p>
    <w:p w14:paraId="5D4F71DD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IS-A (Inheritance)</w:t>
      </w:r>
    </w:p>
    <w:p w14:paraId="4B0FCE44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HA</w:t>
      </w:r>
      <w:r>
        <w:rPr>
          <w:rFonts w:hint="default"/>
          <w:sz w:val="24"/>
          <w:szCs w:val="24"/>
          <w:rtl w:val="0"/>
          <w:lang w:val="en-IN"/>
        </w:rPr>
        <w:t>S</w:t>
      </w:r>
      <w:r>
        <w:rPr>
          <w:sz w:val="24"/>
          <w:szCs w:val="24"/>
          <w:rtl w:val="0"/>
        </w:rPr>
        <w:t>-</w:t>
      </w:r>
      <w:r>
        <w:rPr>
          <w:rFonts w:hint="default"/>
          <w:sz w:val="24"/>
          <w:szCs w:val="24"/>
          <w:rtl w:val="0"/>
          <w:lang w:val="en-IN"/>
        </w:rPr>
        <w:t xml:space="preserve"> </w:t>
      </w:r>
      <w:r>
        <w:rPr>
          <w:sz w:val="24"/>
          <w:szCs w:val="24"/>
          <w:rtl w:val="0"/>
        </w:rPr>
        <w:t>A (Object Creation).</w:t>
      </w:r>
    </w:p>
    <w:p w14:paraId="12B98CD7">
      <w:pPr>
        <w:rPr>
          <w:b/>
          <w:sz w:val="26"/>
          <w:szCs w:val="26"/>
        </w:rPr>
      </w:pPr>
    </w:p>
    <w:p w14:paraId="6310D30D">
      <w:pPr>
        <w:rPr>
          <w:rFonts w:hint="default"/>
          <w:b/>
          <w:sz w:val="26"/>
          <w:szCs w:val="26"/>
          <w:u w:val="single"/>
          <w:lang w:val="en-IN"/>
        </w:rPr>
      </w:pPr>
      <w:r>
        <w:rPr>
          <w:b/>
          <w:sz w:val="26"/>
          <w:szCs w:val="26"/>
          <w:u w:val="single"/>
          <w:rtl w:val="0"/>
        </w:rPr>
        <w:t>Date:08/08/24</w:t>
      </w:r>
      <w:r>
        <w:rPr>
          <w:rFonts w:hint="default"/>
          <w:b/>
          <w:sz w:val="26"/>
          <w:szCs w:val="26"/>
          <w:u w:val="single"/>
          <w:rtl w:val="0"/>
          <w:lang w:val="en-IN"/>
        </w:rPr>
        <w:t xml:space="preserve"> (DAY-4)</w:t>
      </w:r>
    </w:p>
    <w:p w14:paraId="4ED5A6D4">
      <w:pPr>
        <w:rPr>
          <w:b/>
          <w:color w:val="1D1C1D"/>
          <w:sz w:val="31"/>
          <w:szCs w:val="31"/>
          <w:u w:val="single"/>
          <w:shd w:val="clear" w:fill="F8F8F8"/>
        </w:rPr>
      </w:pPr>
      <w:r>
        <w:rPr>
          <w:b/>
          <w:color w:val="1D1C1D"/>
          <w:sz w:val="31"/>
          <w:szCs w:val="31"/>
          <w:u w:val="single"/>
          <w:shd w:val="clear" w:fill="F8F8F8"/>
          <w:rtl w:val="0"/>
        </w:rPr>
        <w:t>Constructor</w:t>
      </w:r>
    </w:p>
    <w:p w14:paraId="624596E5">
      <w:pPr>
        <w:rPr>
          <w:b/>
          <w:color w:val="1D1C1D"/>
          <w:sz w:val="31"/>
          <w:szCs w:val="31"/>
          <w:shd w:val="clear" w:fill="F8F8F8"/>
        </w:rPr>
      </w:pPr>
    </w:p>
    <w:p w14:paraId="35E7C46C">
      <w:pPr>
        <w:ind w:firstLine="720" w:firstLineChars="0"/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>i. Class name and constructor name should be same</w:t>
      </w:r>
    </w:p>
    <w:p w14:paraId="05862A15">
      <w:pPr>
        <w:ind w:firstLine="720" w:firstLineChars="0"/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>ii. There are 2 types of constructors</w:t>
      </w:r>
    </w:p>
    <w:p w14:paraId="2B9E0552">
      <w:pPr>
        <w:ind w:firstLine="720" w:firstLineChars="0"/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 xml:space="preserve">    a. Default Constructor</w:t>
      </w:r>
    </w:p>
    <w:p w14:paraId="205CC3B3">
      <w:pPr>
        <w:ind w:firstLine="720" w:firstLineChars="0"/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 xml:space="preserve">    b. Parameterized Constructor</w:t>
      </w:r>
    </w:p>
    <w:p w14:paraId="48D26DB6">
      <w:pPr>
        <w:ind w:firstLine="720" w:firstLineChars="0"/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>iii. We can access constructor while creation of object</w:t>
      </w:r>
    </w:p>
    <w:p w14:paraId="17466DA5">
      <w:pPr>
        <w:ind w:firstLine="720" w:firstLineChars="0"/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>iv. Constructors are mainly for initializing</w:t>
      </w:r>
    </w:p>
    <w:p w14:paraId="542FE22B">
      <w:pPr>
        <w:ind w:firstLine="720" w:firstLineChars="0"/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 xml:space="preserve">v. Constructor doesn’t have any return type not even void. If you declare as a </w:t>
      </w:r>
      <w:r>
        <w:rPr>
          <w:rFonts w:hint="default"/>
          <w:color w:val="1D1C1D"/>
          <w:sz w:val="25"/>
          <w:szCs w:val="25"/>
          <w:shd w:val="clear" w:fill="F8F8F8"/>
          <w:rtl w:val="0"/>
          <w:lang w:val="en-IN"/>
        </w:rPr>
        <w:tab/>
      </w:r>
      <w:r>
        <w:rPr>
          <w:rFonts w:hint="default"/>
          <w:color w:val="1D1C1D"/>
          <w:sz w:val="25"/>
          <w:szCs w:val="25"/>
          <w:shd w:val="clear" w:fill="F8F8F8"/>
          <w:rtl w:val="0"/>
          <w:lang w:val="en-IN"/>
        </w:rPr>
        <w:tab/>
      </w:r>
      <w:r>
        <w:rPr>
          <w:rFonts w:hint="default"/>
          <w:color w:val="1D1C1D"/>
          <w:sz w:val="25"/>
          <w:szCs w:val="25"/>
          <w:shd w:val="clear" w:fill="F8F8F8"/>
          <w:rtl w:val="0"/>
          <w:lang w:val="en-IN"/>
        </w:rPr>
        <w:t xml:space="preserve">     </w:t>
      </w:r>
      <w:r>
        <w:rPr>
          <w:color w:val="1D1C1D"/>
          <w:sz w:val="25"/>
          <w:szCs w:val="25"/>
          <w:shd w:val="clear" w:fill="F8F8F8"/>
          <w:rtl w:val="0"/>
        </w:rPr>
        <w:t>void the compiler will consider as a method not a constructor</w:t>
      </w:r>
    </w:p>
    <w:p w14:paraId="0E3FDD03">
      <w:pPr>
        <w:ind w:firstLine="720" w:firstLineChars="0"/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 xml:space="preserve">vi. Every class needs </w:t>
      </w:r>
      <w:r>
        <w:rPr>
          <w:color w:val="1D1C1D"/>
          <w:sz w:val="25"/>
          <w:szCs w:val="25"/>
          <w:shd w:val="clear" w:fill="F8F8F8"/>
          <w:rtl w:val="0"/>
          <w:lang w:val="en-IN"/>
        </w:rPr>
        <w:t>at least</w:t>
      </w:r>
      <w:r>
        <w:rPr>
          <w:color w:val="1D1C1D"/>
          <w:sz w:val="25"/>
          <w:szCs w:val="25"/>
          <w:shd w:val="clear" w:fill="F8F8F8"/>
          <w:rtl w:val="0"/>
        </w:rPr>
        <w:t xml:space="preserve"> 1 def</w:t>
      </w:r>
      <w:r>
        <w:rPr>
          <w:rFonts w:hint="default"/>
          <w:color w:val="1D1C1D"/>
          <w:sz w:val="25"/>
          <w:szCs w:val="25"/>
          <w:shd w:val="clear" w:fill="F8F8F8"/>
          <w:rtl w:val="0"/>
          <w:lang w:val="en-IN"/>
        </w:rPr>
        <w:t>a</w:t>
      </w:r>
      <w:r>
        <w:rPr>
          <w:color w:val="1D1C1D"/>
          <w:sz w:val="25"/>
          <w:szCs w:val="25"/>
          <w:shd w:val="clear" w:fill="F8F8F8"/>
          <w:rtl w:val="0"/>
        </w:rPr>
        <w:t>ult constructor</w:t>
      </w:r>
    </w:p>
    <w:p w14:paraId="1E6779BB">
      <w:pPr>
        <w:ind w:firstLine="720" w:firstLineChars="0"/>
        <w:rPr>
          <w:rFonts w:hint="default"/>
          <w:color w:val="1D1C1D"/>
          <w:sz w:val="25"/>
          <w:szCs w:val="25"/>
          <w:shd w:val="clear" w:fill="F8F8F8"/>
          <w:lang w:val="en-IN"/>
        </w:rPr>
      </w:pPr>
      <w:r>
        <w:rPr>
          <w:color w:val="1D1C1D"/>
          <w:sz w:val="25"/>
          <w:szCs w:val="25"/>
          <w:shd w:val="clear" w:fill="F8F8F8"/>
          <w:rtl w:val="0"/>
        </w:rPr>
        <w:t>vii. this, super</w:t>
      </w:r>
      <w:r>
        <w:rPr>
          <w:rFonts w:hint="default"/>
          <w:color w:val="1D1C1D"/>
          <w:sz w:val="25"/>
          <w:szCs w:val="25"/>
          <w:shd w:val="clear" w:fill="F8F8F8"/>
          <w:rtl w:val="0"/>
          <w:lang w:val="en-IN"/>
        </w:rPr>
        <w:t xml:space="preserve"> keywords.</w:t>
      </w:r>
    </w:p>
    <w:p w14:paraId="3C25D754">
      <w:pPr>
        <w:numPr>
          <w:ilvl w:val="0"/>
          <w:numId w:val="10"/>
        </w:numPr>
        <w:ind w:left="1260" w:leftChars="0" w:hanging="420" w:firstLineChars="0"/>
        <w:rPr>
          <w:rFonts w:hint="default"/>
          <w:color w:val="1D1C1D"/>
          <w:sz w:val="25"/>
          <w:szCs w:val="25"/>
          <w:shd w:val="clear" w:fill="F8F8F8"/>
          <w:rtl w:val="0"/>
          <w:lang w:val="en-IN"/>
        </w:rPr>
      </w:pPr>
      <w:r>
        <w:rPr>
          <w:rFonts w:hint="default"/>
          <w:color w:val="1D1C1D"/>
          <w:sz w:val="25"/>
          <w:szCs w:val="25"/>
          <w:shd w:val="clear" w:fill="F8F8F8"/>
          <w:rtl w:val="0"/>
          <w:lang w:val="en-IN"/>
        </w:rPr>
        <w:t>T</w:t>
      </w:r>
      <w:r>
        <w:rPr>
          <w:color w:val="1D1C1D"/>
          <w:sz w:val="25"/>
          <w:szCs w:val="25"/>
          <w:shd w:val="clear" w:fill="F8F8F8"/>
          <w:rtl w:val="0"/>
        </w:rPr>
        <w:t>his is a keyword always refers to instance variables</w:t>
      </w:r>
      <w:r>
        <w:rPr>
          <w:rFonts w:hint="default"/>
          <w:color w:val="1D1C1D"/>
          <w:sz w:val="25"/>
          <w:szCs w:val="25"/>
          <w:shd w:val="clear" w:fill="F8F8F8"/>
          <w:rtl w:val="0"/>
          <w:lang w:val="en-IN"/>
        </w:rPr>
        <w:t>.</w:t>
      </w:r>
    </w:p>
    <w:p w14:paraId="58F24E34">
      <w:pPr>
        <w:numPr>
          <w:ilvl w:val="0"/>
          <w:numId w:val="10"/>
        </w:numPr>
        <w:ind w:left="1260" w:leftChars="0" w:hanging="420" w:firstLineChars="0"/>
        <w:rPr>
          <w:rFonts w:hint="default"/>
          <w:color w:val="1D1C1D"/>
          <w:sz w:val="25"/>
          <w:szCs w:val="25"/>
          <w:shd w:val="clear" w:fill="F8F8F8"/>
          <w:rtl w:val="0"/>
          <w:lang w:val="en-IN"/>
        </w:rPr>
      </w:pPr>
      <w:r>
        <w:rPr>
          <w:rFonts w:hint="default"/>
          <w:color w:val="1D1C1D"/>
          <w:sz w:val="25"/>
          <w:szCs w:val="25"/>
          <w:shd w:val="clear" w:fill="F8F8F8"/>
          <w:rtl w:val="0"/>
          <w:lang w:val="en-IN"/>
        </w:rPr>
        <w:t>Super is always pointing to super class constructor.</w:t>
      </w:r>
    </w:p>
    <w:p w14:paraId="05C3173F">
      <w:pPr>
        <w:ind w:firstLine="720" w:firstLineChars="0"/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>viii. Always constructor are overloaded</w:t>
      </w:r>
    </w:p>
    <w:p w14:paraId="617BBABF">
      <w:pPr>
        <w:rPr>
          <w:b/>
          <w:color w:val="1D1C1D"/>
          <w:sz w:val="23"/>
          <w:szCs w:val="23"/>
          <w:shd w:val="clear" w:fill="F8F8F8"/>
        </w:rPr>
      </w:pPr>
    </w:p>
    <w:p w14:paraId="4963E91A">
      <w:pPr>
        <w:rPr>
          <w:b/>
          <w:color w:val="1D1C1D"/>
          <w:sz w:val="23"/>
          <w:szCs w:val="23"/>
          <w:shd w:val="clear" w:fill="F8F8F8"/>
        </w:rPr>
      </w:pPr>
    </w:p>
    <w:p w14:paraId="0C2C0805">
      <w:pPr>
        <w:rPr>
          <w:b/>
          <w:color w:val="1D1C1D"/>
          <w:sz w:val="23"/>
          <w:szCs w:val="23"/>
          <w:shd w:val="clear" w:fill="F8F8F8"/>
        </w:rPr>
      </w:pPr>
    </w:p>
    <w:p w14:paraId="0BA94244">
      <w:pPr>
        <w:rPr>
          <w:b/>
          <w:color w:val="1D1C1D"/>
          <w:sz w:val="23"/>
          <w:szCs w:val="23"/>
          <w:shd w:val="clear" w:fill="F8F8F8"/>
        </w:rPr>
      </w:pPr>
      <w:r>
        <w:rPr>
          <w:b/>
          <w:color w:val="1D1C1D"/>
          <w:sz w:val="23"/>
          <w:szCs w:val="23"/>
          <w:shd w:val="clear" w:fill="F8F8F8"/>
          <w:rtl w:val="0"/>
        </w:rPr>
        <w:t>Program1:</w:t>
      </w:r>
    </w:p>
    <w:p w14:paraId="6D7D8EF8">
      <w:pPr>
        <w:rPr>
          <w:b/>
          <w:color w:val="1D1C1D"/>
          <w:sz w:val="23"/>
          <w:szCs w:val="23"/>
          <w:shd w:val="clear" w:fill="F8F8F8"/>
        </w:rPr>
      </w:pPr>
    </w:p>
    <w:p w14:paraId="20423BE3">
      <w:pPr>
        <w:rPr>
          <w:b/>
          <w:color w:val="1D1C1D"/>
          <w:sz w:val="23"/>
          <w:szCs w:val="23"/>
          <w:shd w:val="clear" w:fill="F8F8F8"/>
        </w:rPr>
      </w:pPr>
      <w:r>
        <w:drawing>
          <wp:inline distT="0" distB="0" distL="114300" distR="114300">
            <wp:extent cx="5937885" cy="2150110"/>
            <wp:effectExtent l="0" t="0" r="5715" b="889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57A98">
      <w:pPr>
        <w:rPr>
          <w:b/>
          <w:color w:val="1D1C1D"/>
          <w:sz w:val="23"/>
          <w:szCs w:val="23"/>
          <w:shd w:val="clear" w:fill="F8F8F8"/>
        </w:rPr>
      </w:pPr>
    </w:p>
    <w:p w14:paraId="33C9B104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Program2:</w:t>
      </w:r>
    </w:p>
    <w:p w14:paraId="712A6801">
      <w:pPr>
        <w:rPr>
          <w:b/>
          <w:sz w:val="26"/>
          <w:szCs w:val="26"/>
        </w:rPr>
      </w:pPr>
    </w:p>
    <w:p w14:paraId="1542FD6E">
      <w:pP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4752975" cy="2846705"/>
            <wp:effectExtent l="0" t="0" r="9525" b="10795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84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A5F2">
      <w:pPr>
        <w:rPr>
          <w:b/>
          <w:sz w:val="26"/>
          <w:szCs w:val="26"/>
        </w:rPr>
      </w:pPr>
    </w:p>
    <w:p w14:paraId="52B01353">
      <w:pPr>
        <w:rPr>
          <w:b/>
          <w:sz w:val="26"/>
          <w:szCs w:val="26"/>
        </w:rPr>
      </w:pPr>
    </w:p>
    <w:p w14:paraId="6C38827B">
      <w:pPr>
        <w:rPr>
          <w:b/>
          <w:sz w:val="26"/>
          <w:szCs w:val="26"/>
        </w:rPr>
      </w:pPr>
    </w:p>
    <w:p w14:paraId="35AE1F8C">
      <w:pPr>
        <w:rPr>
          <w:b/>
          <w:sz w:val="26"/>
          <w:szCs w:val="26"/>
        </w:rPr>
      </w:pPr>
    </w:p>
    <w:p w14:paraId="469999A3">
      <w:pPr>
        <w:rPr>
          <w:b/>
          <w:sz w:val="26"/>
          <w:szCs w:val="26"/>
        </w:rPr>
      </w:pPr>
    </w:p>
    <w:p w14:paraId="7F1DCB34">
      <w:pPr>
        <w:rPr>
          <w:b/>
          <w:sz w:val="26"/>
          <w:szCs w:val="26"/>
        </w:rPr>
      </w:pPr>
    </w:p>
    <w:p w14:paraId="59496440">
      <w:pPr>
        <w:rPr>
          <w:b/>
          <w:sz w:val="26"/>
          <w:szCs w:val="26"/>
        </w:rPr>
      </w:pPr>
    </w:p>
    <w:p w14:paraId="7019F2FC">
      <w:pPr>
        <w:rPr>
          <w:b/>
          <w:sz w:val="26"/>
          <w:szCs w:val="26"/>
        </w:rPr>
      </w:pPr>
    </w:p>
    <w:p w14:paraId="02D05113">
      <w:pPr>
        <w:rPr>
          <w:b/>
          <w:sz w:val="26"/>
          <w:szCs w:val="26"/>
        </w:rPr>
      </w:pPr>
    </w:p>
    <w:p w14:paraId="4D5DB389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Program3:</w:t>
      </w:r>
    </w:p>
    <w:p w14:paraId="306D7F77">
      <w:pPr>
        <w:rPr>
          <w:b/>
          <w:sz w:val="26"/>
          <w:szCs w:val="26"/>
        </w:rPr>
      </w:pPr>
    </w:p>
    <w:p w14:paraId="73F8340C">
      <w:pP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943600" cy="2719070"/>
            <wp:effectExtent l="0" t="0" r="0" b="1143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8769">
      <w:pPr>
        <w:rPr>
          <w:b/>
          <w:sz w:val="26"/>
          <w:szCs w:val="26"/>
        </w:rPr>
      </w:pPr>
    </w:p>
    <w:p w14:paraId="6AFC20F9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Program4:</w:t>
      </w:r>
    </w:p>
    <w:p w14:paraId="200AEA8E">
      <w:pPr>
        <w:rPr>
          <w:b/>
          <w:sz w:val="26"/>
          <w:szCs w:val="26"/>
        </w:rPr>
      </w:pPr>
    </w:p>
    <w:p w14:paraId="37F31F97">
      <w:pP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669280" cy="1762760"/>
            <wp:effectExtent l="0" t="0" r="7620" b="254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9838" cy="176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2427">
      <w:pPr>
        <w:rPr>
          <w:b/>
          <w:sz w:val="26"/>
          <w:szCs w:val="26"/>
          <w:rtl w:val="0"/>
        </w:rPr>
      </w:pPr>
    </w:p>
    <w:p w14:paraId="523A7446">
      <w:pPr>
        <w:rPr>
          <w:b/>
          <w:sz w:val="26"/>
          <w:szCs w:val="26"/>
          <w:rtl w:val="0"/>
        </w:rPr>
      </w:pPr>
    </w:p>
    <w:p w14:paraId="2E235511">
      <w:pPr>
        <w:rPr>
          <w:b/>
          <w:sz w:val="26"/>
          <w:szCs w:val="26"/>
          <w:rtl w:val="0"/>
        </w:rPr>
      </w:pPr>
    </w:p>
    <w:p w14:paraId="440838B7">
      <w:pPr>
        <w:rPr>
          <w:b/>
          <w:sz w:val="26"/>
          <w:szCs w:val="26"/>
          <w:rtl w:val="0"/>
        </w:rPr>
      </w:pPr>
    </w:p>
    <w:p w14:paraId="198965B1">
      <w:pPr>
        <w:rPr>
          <w:b/>
          <w:sz w:val="26"/>
          <w:szCs w:val="26"/>
          <w:rtl w:val="0"/>
        </w:rPr>
      </w:pPr>
    </w:p>
    <w:p w14:paraId="2366854C">
      <w:pPr>
        <w:rPr>
          <w:b/>
          <w:sz w:val="26"/>
          <w:szCs w:val="26"/>
          <w:rtl w:val="0"/>
        </w:rPr>
      </w:pPr>
    </w:p>
    <w:p w14:paraId="7FE91CD3">
      <w:pPr>
        <w:rPr>
          <w:b/>
          <w:sz w:val="26"/>
          <w:szCs w:val="26"/>
          <w:rtl w:val="0"/>
        </w:rPr>
      </w:pPr>
    </w:p>
    <w:p w14:paraId="247B0097">
      <w:pPr>
        <w:rPr>
          <w:b/>
          <w:sz w:val="26"/>
          <w:szCs w:val="26"/>
          <w:rtl w:val="0"/>
        </w:rPr>
      </w:pPr>
    </w:p>
    <w:p w14:paraId="0E8A5B8F">
      <w:pPr>
        <w:rPr>
          <w:b/>
          <w:sz w:val="26"/>
          <w:szCs w:val="26"/>
          <w:rtl w:val="0"/>
        </w:rPr>
      </w:pPr>
    </w:p>
    <w:p w14:paraId="3BDA9AC8">
      <w:pPr>
        <w:rPr>
          <w:b/>
          <w:sz w:val="26"/>
          <w:szCs w:val="26"/>
          <w:rtl w:val="0"/>
        </w:rPr>
      </w:pPr>
    </w:p>
    <w:p w14:paraId="0314AA44">
      <w:pPr>
        <w:rPr>
          <w:b/>
          <w:sz w:val="26"/>
          <w:szCs w:val="26"/>
          <w:rtl w:val="0"/>
        </w:rPr>
      </w:pPr>
    </w:p>
    <w:p w14:paraId="0E7C3316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Program5:</w:t>
      </w:r>
    </w:p>
    <w:p w14:paraId="1DEDA525">
      <w:pPr>
        <w:rPr>
          <w:b/>
          <w:sz w:val="26"/>
          <w:szCs w:val="26"/>
        </w:rPr>
      </w:pPr>
    </w:p>
    <w:p w14:paraId="3D3D8FAA">
      <w:pP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186045" cy="2752725"/>
            <wp:effectExtent l="0" t="0" r="8255" b="3175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5DB9">
      <w:pPr>
        <w:rPr>
          <w:b/>
          <w:sz w:val="26"/>
          <w:szCs w:val="26"/>
        </w:rPr>
      </w:pPr>
    </w:p>
    <w:p w14:paraId="28803546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Program 6:</w:t>
      </w:r>
    </w:p>
    <w:p w14:paraId="2988C796">
      <w:pPr>
        <w:rPr>
          <w:b/>
          <w:sz w:val="26"/>
          <w:szCs w:val="26"/>
        </w:rPr>
      </w:pPr>
    </w:p>
    <w:p w14:paraId="3EA64D79">
      <w:pP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943600" cy="39624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0986">
      <w:pPr>
        <w:rPr>
          <w:b/>
          <w:sz w:val="26"/>
          <w:szCs w:val="26"/>
        </w:rPr>
      </w:pPr>
    </w:p>
    <w:p w14:paraId="22ACF310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Program 7:</w:t>
      </w:r>
    </w:p>
    <w:p w14:paraId="71DC9A41">
      <w:pPr>
        <w:rPr>
          <w:b/>
          <w:sz w:val="26"/>
          <w:szCs w:val="26"/>
        </w:rPr>
      </w:pPr>
    </w:p>
    <w:p w14:paraId="396F6349">
      <w:pP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943600" cy="39878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9D6F">
      <w:pPr>
        <w:rPr>
          <w:b/>
          <w:sz w:val="26"/>
          <w:szCs w:val="26"/>
        </w:rPr>
      </w:pPr>
    </w:p>
    <w:p w14:paraId="55877253">
      <w:pPr>
        <w:rPr>
          <w:b/>
          <w:sz w:val="26"/>
          <w:szCs w:val="26"/>
        </w:rPr>
      </w:pPr>
    </w:p>
    <w:p w14:paraId="587847D9">
      <w:pPr>
        <w:rPr>
          <w:b/>
          <w:sz w:val="26"/>
          <w:szCs w:val="26"/>
        </w:rPr>
      </w:pPr>
    </w:p>
    <w:p w14:paraId="34680B98">
      <w:pPr>
        <w:rPr>
          <w:b/>
          <w:sz w:val="26"/>
          <w:szCs w:val="26"/>
        </w:rPr>
      </w:pPr>
    </w:p>
    <w:p w14:paraId="3AE04D4E">
      <w:pPr>
        <w:rPr>
          <w:b/>
          <w:sz w:val="26"/>
          <w:szCs w:val="26"/>
        </w:rPr>
      </w:pPr>
    </w:p>
    <w:p w14:paraId="55E9AF91">
      <w:pPr>
        <w:rPr>
          <w:b/>
          <w:sz w:val="26"/>
          <w:szCs w:val="26"/>
        </w:rPr>
      </w:pPr>
    </w:p>
    <w:p w14:paraId="7B514389">
      <w:pPr>
        <w:rPr>
          <w:b/>
          <w:sz w:val="26"/>
          <w:szCs w:val="26"/>
        </w:rPr>
      </w:pPr>
    </w:p>
    <w:p w14:paraId="06E4F5A0">
      <w:pPr>
        <w:rPr>
          <w:b/>
          <w:sz w:val="26"/>
          <w:szCs w:val="26"/>
        </w:rPr>
      </w:pPr>
    </w:p>
    <w:p w14:paraId="16E23F32">
      <w:pPr>
        <w:rPr>
          <w:b/>
          <w:sz w:val="26"/>
          <w:szCs w:val="26"/>
        </w:rPr>
      </w:pPr>
    </w:p>
    <w:p w14:paraId="411EF4D5">
      <w:pPr>
        <w:rPr>
          <w:b/>
          <w:sz w:val="26"/>
          <w:szCs w:val="26"/>
        </w:rPr>
      </w:pPr>
    </w:p>
    <w:p w14:paraId="6C2C9837">
      <w:pPr>
        <w:rPr>
          <w:b/>
          <w:sz w:val="26"/>
          <w:szCs w:val="26"/>
        </w:rPr>
      </w:pPr>
    </w:p>
    <w:p w14:paraId="29B69CAF">
      <w:pPr>
        <w:rPr>
          <w:b/>
          <w:sz w:val="26"/>
          <w:szCs w:val="26"/>
        </w:rPr>
      </w:pPr>
    </w:p>
    <w:p w14:paraId="529E7525">
      <w:pPr>
        <w:rPr>
          <w:b/>
          <w:sz w:val="26"/>
          <w:szCs w:val="26"/>
        </w:rPr>
      </w:pPr>
    </w:p>
    <w:p w14:paraId="6FE0DF28">
      <w:pPr>
        <w:rPr>
          <w:b/>
          <w:sz w:val="26"/>
          <w:szCs w:val="26"/>
        </w:rPr>
      </w:pPr>
    </w:p>
    <w:p w14:paraId="48AC13FF">
      <w:pPr>
        <w:rPr>
          <w:b/>
          <w:sz w:val="26"/>
          <w:szCs w:val="26"/>
        </w:rPr>
      </w:pPr>
    </w:p>
    <w:p w14:paraId="10ED295F">
      <w:pPr>
        <w:rPr>
          <w:b/>
          <w:sz w:val="26"/>
          <w:szCs w:val="26"/>
        </w:rPr>
      </w:pPr>
    </w:p>
    <w:p w14:paraId="3CD9EC93">
      <w:pPr>
        <w:rPr>
          <w:b/>
          <w:sz w:val="26"/>
          <w:szCs w:val="26"/>
        </w:rPr>
      </w:pPr>
    </w:p>
    <w:p w14:paraId="54F502F3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Program8:</w:t>
      </w:r>
    </w:p>
    <w:p w14:paraId="6AD12D85">
      <w:pP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943600" cy="3852545"/>
            <wp:effectExtent l="0" t="0" r="0" b="8255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B75B">
      <w:pPr>
        <w:rPr>
          <w:b/>
          <w:sz w:val="26"/>
          <w:szCs w:val="26"/>
        </w:rPr>
      </w:pPr>
    </w:p>
    <w:p w14:paraId="4BE82354">
      <w:pPr>
        <w:rPr>
          <w:b/>
          <w:sz w:val="26"/>
          <w:szCs w:val="26"/>
        </w:rPr>
      </w:pPr>
    </w:p>
    <w:p w14:paraId="596D187F">
      <w:pPr>
        <w:rPr>
          <w:b/>
          <w:sz w:val="26"/>
          <w:szCs w:val="26"/>
        </w:rPr>
      </w:pPr>
    </w:p>
    <w:p w14:paraId="26430EA5">
      <w:pPr>
        <w:rPr>
          <w:b/>
          <w:sz w:val="26"/>
          <w:szCs w:val="26"/>
        </w:rPr>
      </w:pPr>
    </w:p>
    <w:p w14:paraId="19A22555">
      <w:pPr>
        <w:rPr>
          <w:b/>
          <w:sz w:val="26"/>
          <w:szCs w:val="26"/>
        </w:rPr>
      </w:pPr>
    </w:p>
    <w:p w14:paraId="7FF2AA19">
      <w:pPr>
        <w:rPr>
          <w:b/>
          <w:sz w:val="26"/>
          <w:szCs w:val="26"/>
        </w:rPr>
      </w:pPr>
    </w:p>
    <w:p w14:paraId="56BFF53D">
      <w:pPr>
        <w:rPr>
          <w:b/>
          <w:sz w:val="26"/>
          <w:szCs w:val="26"/>
        </w:rPr>
      </w:pPr>
    </w:p>
    <w:p w14:paraId="7597748E">
      <w:pPr>
        <w:rPr>
          <w:b/>
          <w:sz w:val="26"/>
          <w:szCs w:val="26"/>
        </w:rPr>
      </w:pPr>
    </w:p>
    <w:p w14:paraId="7E3BC0AD">
      <w:pPr>
        <w:rPr>
          <w:b/>
          <w:sz w:val="26"/>
          <w:szCs w:val="26"/>
        </w:rPr>
      </w:pPr>
    </w:p>
    <w:p w14:paraId="145D4320">
      <w:pPr>
        <w:rPr>
          <w:b/>
          <w:sz w:val="26"/>
          <w:szCs w:val="26"/>
        </w:rPr>
      </w:pPr>
    </w:p>
    <w:p w14:paraId="73003D02">
      <w:pPr>
        <w:rPr>
          <w:b/>
          <w:sz w:val="26"/>
          <w:szCs w:val="26"/>
        </w:rPr>
      </w:pPr>
    </w:p>
    <w:p w14:paraId="44296617">
      <w:pPr>
        <w:rPr>
          <w:b/>
          <w:sz w:val="26"/>
          <w:szCs w:val="26"/>
        </w:rPr>
      </w:pPr>
    </w:p>
    <w:p w14:paraId="3A04315A">
      <w:pPr>
        <w:rPr>
          <w:b/>
          <w:sz w:val="26"/>
          <w:szCs w:val="26"/>
        </w:rPr>
      </w:pPr>
    </w:p>
    <w:p w14:paraId="2883A364">
      <w:pPr>
        <w:rPr>
          <w:b/>
          <w:sz w:val="26"/>
          <w:szCs w:val="26"/>
        </w:rPr>
      </w:pPr>
    </w:p>
    <w:p w14:paraId="3968CC55">
      <w:pPr>
        <w:rPr>
          <w:b/>
          <w:sz w:val="26"/>
          <w:szCs w:val="26"/>
        </w:rPr>
      </w:pPr>
    </w:p>
    <w:p w14:paraId="05E0FA74">
      <w:pPr>
        <w:rPr>
          <w:b/>
          <w:sz w:val="26"/>
          <w:szCs w:val="26"/>
        </w:rPr>
      </w:pPr>
    </w:p>
    <w:p w14:paraId="09D6D9B0">
      <w:pPr>
        <w:rPr>
          <w:b/>
          <w:sz w:val="26"/>
          <w:szCs w:val="26"/>
        </w:rPr>
      </w:pPr>
    </w:p>
    <w:p w14:paraId="3A1B9164">
      <w:pPr>
        <w:rPr>
          <w:b/>
          <w:sz w:val="26"/>
          <w:szCs w:val="26"/>
        </w:rPr>
      </w:pPr>
    </w:p>
    <w:p w14:paraId="6A613438">
      <w:pPr>
        <w:rPr>
          <w:b/>
          <w:sz w:val="26"/>
          <w:szCs w:val="26"/>
        </w:rPr>
      </w:pPr>
    </w:p>
    <w:p w14:paraId="7F7719D5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Program9:</w:t>
      </w:r>
    </w:p>
    <w:p w14:paraId="4CEF2BC6">
      <w:pPr>
        <w:rPr>
          <w:b/>
          <w:sz w:val="26"/>
          <w:szCs w:val="26"/>
        </w:rPr>
      </w:pPr>
    </w:p>
    <w:p w14:paraId="4936645E">
      <w:pPr>
        <w:rPr>
          <w:b/>
          <w:sz w:val="26"/>
          <w:szCs w:val="26"/>
        </w:rPr>
      </w:pPr>
    </w:p>
    <w:p w14:paraId="05A44ECD">
      <w:pP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943600" cy="3738245"/>
            <wp:effectExtent l="0" t="0" r="0" b="8255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6">
      <w:pPr>
        <w:rPr>
          <w:b/>
          <w:color w:val="1D1C1D"/>
          <w:sz w:val="29"/>
          <w:szCs w:val="29"/>
          <w:shd w:val="clear" w:fill="F8F8F8"/>
        </w:rPr>
      </w:pPr>
    </w:p>
    <w:p w14:paraId="00000077">
      <w:pPr>
        <w:rPr>
          <w:b/>
          <w:color w:val="1D1C1D"/>
          <w:sz w:val="29"/>
          <w:szCs w:val="29"/>
          <w:shd w:val="clear" w:fill="F8F8F8"/>
        </w:rPr>
      </w:pPr>
    </w:p>
    <w:p w14:paraId="00000078">
      <w:pPr>
        <w:rPr>
          <w:b/>
          <w:color w:val="1D1C1D"/>
          <w:sz w:val="29"/>
          <w:szCs w:val="29"/>
          <w:shd w:val="clear" w:fill="F8F8F8"/>
        </w:rPr>
      </w:pPr>
    </w:p>
    <w:p w14:paraId="00000079">
      <w:pPr>
        <w:rPr>
          <w:b/>
          <w:color w:val="1D1C1D"/>
          <w:sz w:val="29"/>
          <w:szCs w:val="29"/>
          <w:shd w:val="clear" w:fill="F8F8F8"/>
        </w:rPr>
      </w:pPr>
    </w:p>
    <w:p w14:paraId="0000007A">
      <w:pPr>
        <w:rPr>
          <w:b/>
          <w:color w:val="1D1C1D"/>
          <w:sz w:val="29"/>
          <w:szCs w:val="29"/>
          <w:shd w:val="clear" w:fill="F8F8F8"/>
        </w:rPr>
      </w:pPr>
    </w:p>
    <w:p w14:paraId="0000007B">
      <w:pPr>
        <w:rPr>
          <w:b/>
          <w:color w:val="1D1C1D"/>
          <w:sz w:val="29"/>
          <w:szCs w:val="29"/>
          <w:shd w:val="clear" w:fill="F8F8F8"/>
        </w:rPr>
      </w:pPr>
    </w:p>
    <w:p w14:paraId="0000007C">
      <w:pPr>
        <w:rPr>
          <w:b/>
          <w:color w:val="1D1C1D"/>
          <w:sz w:val="29"/>
          <w:szCs w:val="29"/>
          <w:shd w:val="clear" w:fill="F8F8F8"/>
        </w:rPr>
      </w:pPr>
    </w:p>
    <w:p w14:paraId="0000007D">
      <w:pPr>
        <w:rPr>
          <w:b/>
          <w:color w:val="1D1C1D"/>
          <w:sz w:val="29"/>
          <w:szCs w:val="29"/>
          <w:shd w:val="clear" w:fill="F8F8F8"/>
        </w:rPr>
      </w:pPr>
    </w:p>
    <w:p w14:paraId="0000007E">
      <w:pPr>
        <w:rPr>
          <w:b/>
          <w:color w:val="1D1C1D"/>
          <w:sz w:val="29"/>
          <w:szCs w:val="29"/>
          <w:shd w:val="clear" w:fill="F8F8F8"/>
        </w:rPr>
      </w:pPr>
    </w:p>
    <w:p w14:paraId="0000007F">
      <w:pPr>
        <w:rPr>
          <w:b/>
          <w:color w:val="1D1C1D"/>
          <w:sz w:val="29"/>
          <w:szCs w:val="29"/>
          <w:shd w:val="clear" w:fill="F8F8F8"/>
        </w:rPr>
      </w:pPr>
    </w:p>
    <w:p w14:paraId="00000080">
      <w:pPr>
        <w:rPr>
          <w:b/>
          <w:color w:val="1D1C1D"/>
          <w:sz w:val="29"/>
          <w:szCs w:val="29"/>
          <w:shd w:val="clear" w:fill="F8F8F8"/>
        </w:rPr>
      </w:pPr>
    </w:p>
    <w:p w14:paraId="00000081">
      <w:pPr>
        <w:rPr>
          <w:b/>
          <w:color w:val="1D1C1D"/>
          <w:sz w:val="29"/>
          <w:szCs w:val="29"/>
          <w:shd w:val="clear" w:fill="F8F8F8"/>
        </w:rPr>
      </w:pPr>
    </w:p>
    <w:p w14:paraId="00000082">
      <w:pPr>
        <w:rPr>
          <w:b/>
          <w:color w:val="1D1C1D"/>
          <w:sz w:val="29"/>
          <w:szCs w:val="29"/>
          <w:shd w:val="clear" w:fill="F8F8F8"/>
        </w:rPr>
      </w:pPr>
    </w:p>
    <w:p w14:paraId="00000083">
      <w:pPr>
        <w:rPr>
          <w:b/>
          <w:color w:val="1D1C1D"/>
          <w:sz w:val="29"/>
          <w:szCs w:val="29"/>
          <w:shd w:val="clear" w:fill="F8F8F8"/>
        </w:rPr>
      </w:pPr>
    </w:p>
    <w:p w14:paraId="00000084">
      <w:pPr>
        <w:rPr>
          <w:b/>
          <w:color w:val="1D1C1D"/>
          <w:sz w:val="29"/>
          <w:szCs w:val="29"/>
          <w:shd w:val="clear" w:fill="F8F8F8"/>
        </w:rPr>
      </w:pPr>
    </w:p>
    <w:p w14:paraId="00000085">
      <w:pPr>
        <w:rPr>
          <w:b/>
          <w:color w:val="1D1C1D"/>
          <w:sz w:val="29"/>
          <w:szCs w:val="29"/>
          <w:shd w:val="clear" w:fill="F8F8F8"/>
        </w:rPr>
      </w:pPr>
    </w:p>
    <w:p w14:paraId="00000086">
      <w:pPr>
        <w:rPr>
          <w:b/>
          <w:color w:val="1D1C1D"/>
          <w:sz w:val="29"/>
          <w:szCs w:val="29"/>
          <w:shd w:val="clear" w:fill="F8F8F8"/>
        </w:rPr>
      </w:pPr>
    </w:p>
    <w:p w14:paraId="14E6CD8B">
      <w:pPr>
        <w:rPr>
          <w:b/>
          <w:color w:val="1D1C1D"/>
          <w:sz w:val="29"/>
          <w:szCs w:val="29"/>
          <w:shd w:val="clear" w:fill="F8F8F8"/>
        </w:rPr>
      </w:pPr>
    </w:p>
    <w:p w14:paraId="0052100A">
      <w:pPr>
        <w:rPr>
          <w:rFonts w:hint="default"/>
          <w:b/>
          <w:color w:val="1D1C1D"/>
          <w:sz w:val="29"/>
          <w:szCs w:val="29"/>
          <w:u w:val="single"/>
          <w:shd w:val="clear" w:fill="F8F8F8"/>
          <w:lang w:val="en-IN"/>
        </w:rPr>
      </w:pPr>
      <w:r>
        <w:rPr>
          <w:b/>
          <w:color w:val="1D1C1D"/>
          <w:sz w:val="29"/>
          <w:szCs w:val="29"/>
          <w:u w:val="single"/>
          <w:shd w:val="clear" w:fill="F8F8F8"/>
          <w:rtl w:val="0"/>
        </w:rPr>
        <w:t xml:space="preserve">Date:09/08/2024 </w:t>
      </w:r>
      <w:r>
        <w:rPr>
          <w:rFonts w:hint="default"/>
          <w:b/>
          <w:color w:val="1D1C1D"/>
          <w:sz w:val="29"/>
          <w:szCs w:val="29"/>
          <w:u w:val="single"/>
          <w:shd w:val="clear" w:fill="F8F8F8"/>
          <w:rtl w:val="0"/>
          <w:lang w:val="en-IN"/>
        </w:rPr>
        <w:t>(</w:t>
      </w:r>
      <w:r>
        <w:rPr>
          <w:b/>
          <w:color w:val="1D1C1D"/>
          <w:sz w:val="29"/>
          <w:szCs w:val="29"/>
          <w:u w:val="single"/>
          <w:shd w:val="clear" w:fill="F8F8F8"/>
          <w:rtl w:val="0"/>
        </w:rPr>
        <w:t>Day</w:t>
      </w:r>
      <w:r>
        <w:rPr>
          <w:rFonts w:hint="default"/>
          <w:b/>
          <w:color w:val="1D1C1D"/>
          <w:sz w:val="29"/>
          <w:szCs w:val="29"/>
          <w:u w:val="single"/>
          <w:shd w:val="clear" w:fill="F8F8F8"/>
          <w:rtl w:val="0"/>
          <w:lang w:val="en-IN"/>
        </w:rPr>
        <w:t xml:space="preserve"> - </w:t>
      </w:r>
      <w:r>
        <w:rPr>
          <w:b/>
          <w:color w:val="1D1C1D"/>
          <w:sz w:val="29"/>
          <w:szCs w:val="29"/>
          <w:u w:val="single"/>
          <w:shd w:val="clear" w:fill="F8F8F8"/>
          <w:rtl w:val="0"/>
        </w:rPr>
        <w:t>5</w:t>
      </w:r>
      <w:r>
        <w:rPr>
          <w:rFonts w:hint="default"/>
          <w:b/>
          <w:color w:val="1D1C1D"/>
          <w:sz w:val="29"/>
          <w:szCs w:val="29"/>
          <w:u w:val="single"/>
          <w:shd w:val="clear" w:fill="F8F8F8"/>
          <w:rtl w:val="0"/>
          <w:lang w:val="en-IN"/>
        </w:rPr>
        <w:t>)</w:t>
      </w:r>
    </w:p>
    <w:p w14:paraId="2B01DF7A">
      <w:pPr>
        <w:rPr>
          <w:b/>
          <w:color w:val="1D1C1D"/>
          <w:sz w:val="29"/>
          <w:szCs w:val="29"/>
          <w:shd w:val="clear" w:fill="F8F8F8"/>
        </w:rPr>
      </w:pPr>
    </w:p>
    <w:p w14:paraId="7DBAFD84">
      <w:pPr>
        <w:numPr>
          <w:ilvl w:val="0"/>
          <w:numId w:val="11"/>
        </w:numPr>
        <w:ind w:left="720" w:hanging="360"/>
        <w:rPr>
          <w:b/>
          <w:color w:val="1D1C1D"/>
          <w:sz w:val="29"/>
          <w:szCs w:val="29"/>
          <w:u w:val="single"/>
          <w:shd w:val="clear" w:fill="F8F8F8"/>
        </w:rPr>
      </w:pPr>
      <w:r>
        <w:rPr>
          <w:b/>
          <w:color w:val="1D1C1D"/>
          <w:sz w:val="29"/>
          <w:szCs w:val="29"/>
          <w:u w:val="single"/>
          <w:shd w:val="clear" w:fill="F8F8F8"/>
          <w:rtl w:val="0"/>
        </w:rPr>
        <w:t>Static</w:t>
      </w:r>
    </w:p>
    <w:p w14:paraId="0CBB1650">
      <w:pPr>
        <w:ind w:left="0" w:firstLine="0"/>
        <w:rPr>
          <w:b/>
          <w:color w:val="1D1C1D"/>
          <w:sz w:val="29"/>
          <w:szCs w:val="29"/>
          <w:u w:val="single"/>
          <w:shd w:val="clear" w:fill="F8F8F8"/>
        </w:rPr>
      </w:pPr>
    </w:p>
    <w:p w14:paraId="31D7A7DD">
      <w:pPr>
        <w:tabs>
          <w:tab w:val="left" w:pos="7920"/>
        </w:tabs>
        <w:ind w:left="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 xml:space="preserve">            a.   Static is a keyword</w:t>
      </w:r>
    </w:p>
    <w:p w14:paraId="1D812F61">
      <w:pPr>
        <w:tabs>
          <w:tab w:val="left" w:pos="7920"/>
        </w:tabs>
        <w:ind w:left="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 xml:space="preserve">            b.    We can declare variables and methods as static</w:t>
      </w:r>
    </w:p>
    <w:p w14:paraId="45D7B85A">
      <w:pPr>
        <w:tabs>
          <w:tab w:val="left" w:pos="7920"/>
        </w:tabs>
        <w:ind w:left="72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 xml:space="preserve"> c.    We can access static variables and static methods directly through                     c</w:t>
      </w:r>
      <w:r>
        <w:rPr>
          <w:rFonts w:hint="default"/>
          <w:color w:val="1D1C1D"/>
          <w:sz w:val="23"/>
          <w:szCs w:val="23"/>
          <w:shd w:val="clear" w:fill="F8F8F8"/>
          <w:rtl w:val="0"/>
          <w:lang w:val="en-IN"/>
        </w:rPr>
        <w:t>la</w:t>
      </w:r>
      <w:r>
        <w:rPr>
          <w:color w:val="1D1C1D"/>
          <w:sz w:val="23"/>
          <w:szCs w:val="23"/>
          <w:shd w:val="clear" w:fill="F8F8F8"/>
          <w:rtl w:val="0"/>
        </w:rPr>
        <w:t>ssname.methodname and classname.variablename respectively.</w:t>
      </w:r>
    </w:p>
    <w:p w14:paraId="328E40A5">
      <w:pPr>
        <w:tabs>
          <w:tab w:val="left" w:pos="7920"/>
        </w:tabs>
        <w:ind w:left="72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 xml:space="preserve"> d.   Static methods can access static methods and static variables only.</w:t>
      </w:r>
    </w:p>
    <w:p w14:paraId="6DEA8E5D">
      <w:pPr>
        <w:tabs>
          <w:tab w:val="left" w:pos="7920"/>
        </w:tabs>
        <w:ind w:left="72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 xml:space="preserve"> e.   Static methods cannot access non static methods and non static variables.</w:t>
      </w:r>
    </w:p>
    <w:p w14:paraId="4663330A">
      <w:pPr>
        <w:tabs>
          <w:tab w:val="left" w:pos="7920"/>
        </w:tabs>
        <w:ind w:left="72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 xml:space="preserve"> f.    Non static methods can access static methods and static variables.</w:t>
      </w:r>
    </w:p>
    <w:p w14:paraId="4AFBC669">
      <w:pPr>
        <w:tabs>
          <w:tab w:val="left" w:pos="7920"/>
        </w:tabs>
        <w:ind w:left="72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 xml:space="preserve"> g.   Static block- whenever class is loaded inside the JVM at that time static block is    initiated.</w:t>
      </w:r>
    </w:p>
    <w:p w14:paraId="1FA21CEB">
      <w:pPr>
        <w:tabs>
          <w:tab w:val="left" w:pos="7920"/>
        </w:tabs>
        <w:ind w:left="720" w:firstLine="0"/>
        <w:rPr>
          <w:b/>
          <w:color w:val="1D1C1D"/>
          <w:sz w:val="21"/>
          <w:szCs w:val="21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  <w:rtl w:val="0"/>
        </w:rPr>
        <w:t>Program1:</w:t>
      </w:r>
    </w:p>
    <w:p w14:paraId="3D9085A0">
      <w:pPr>
        <w:tabs>
          <w:tab w:val="left" w:pos="7920"/>
        </w:tabs>
        <w:ind w:left="720" w:firstLine="0"/>
        <w:rPr>
          <w:b/>
          <w:color w:val="1D1C1D"/>
          <w:sz w:val="21"/>
          <w:szCs w:val="21"/>
          <w:shd w:val="clear" w:fill="F8F8F8"/>
        </w:rPr>
      </w:pPr>
      <w:r>
        <w:rPr>
          <w:b/>
          <w:color w:val="1D1C1D"/>
          <w:sz w:val="21"/>
          <w:szCs w:val="21"/>
          <w:shd w:val="clear" w:fill="F8F8F8"/>
        </w:rPr>
        <w:drawing>
          <wp:inline distT="114300" distB="114300" distL="114300" distR="114300">
            <wp:extent cx="5943600" cy="17653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4689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  <w:rtl w:val="0"/>
        </w:rPr>
        <w:t>Program2:</w:t>
      </w:r>
    </w:p>
    <w:p w14:paraId="6445DBD7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</w:rPr>
        <w:drawing>
          <wp:inline distT="114300" distB="114300" distL="114300" distR="114300">
            <wp:extent cx="5943600" cy="217170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D743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</w:p>
    <w:p w14:paraId="6B0167E0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</w:p>
    <w:p w14:paraId="6CEB0280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</w:p>
    <w:p w14:paraId="6484E5AD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</w:p>
    <w:p w14:paraId="473D9852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  <w:rtl w:val="0"/>
        </w:rPr>
        <w:t>Program3:</w:t>
      </w:r>
    </w:p>
    <w:p w14:paraId="4D61C004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</w:p>
    <w:p w14:paraId="530D6F3A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</w:rPr>
        <w:drawing>
          <wp:inline distT="114300" distB="114300" distL="114300" distR="114300">
            <wp:extent cx="5943600" cy="2667000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1C08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  <w:rtl w:val="0"/>
        </w:rPr>
        <w:t>Program4:</w:t>
      </w:r>
    </w:p>
    <w:p w14:paraId="5FBDFC84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</w:rPr>
        <w:drawing>
          <wp:inline distT="114300" distB="114300" distL="114300" distR="114300">
            <wp:extent cx="5943600" cy="37465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AA3D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  <w:rtl w:val="0"/>
        </w:rPr>
      </w:pPr>
    </w:p>
    <w:p w14:paraId="51B549A0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  <w:rtl w:val="0"/>
        </w:rPr>
      </w:pPr>
    </w:p>
    <w:p w14:paraId="02D86F00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  <w:rtl w:val="0"/>
        </w:rPr>
        <w:t>Program5:</w:t>
      </w:r>
    </w:p>
    <w:p w14:paraId="2B239D78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</w:p>
    <w:p w14:paraId="48E01FE1">
      <w:pPr>
        <w:tabs>
          <w:tab w:val="left" w:pos="7920"/>
        </w:tabs>
        <w:ind w:left="720" w:firstLine="0"/>
      </w:pPr>
      <w:r>
        <w:drawing>
          <wp:inline distT="0" distB="0" distL="114300" distR="114300">
            <wp:extent cx="5467350" cy="2978150"/>
            <wp:effectExtent l="0" t="0" r="6350" b="6350"/>
            <wp:docPr id="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C4BAF">
      <w:pPr>
        <w:tabs>
          <w:tab w:val="left" w:pos="7920"/>
        </w:tabs>
        <w:ind w:left="720" w:firstLine="0"/>
      </w:pPr>
    </w:p>
    <w:p w14:paraId="2C275854">
      <w:pPr>
        <w:tabs>
          <w:tab w:val="left" w:pos="7920"/>
        </w:tabs>
        <w:ind w:left="720" w:firstLine="0"/>
      </w:pPr>
    </w:p>
    <w:p w14:paraId="2A315859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  <w:rtl w:val="0"/>
        </w:rPr>
        <w:t>Program6:</w:t>
      </w:r>
    </w:p>
    <w:p w14:paraId="3C96B147">
      <w:pPr>
        <w:tabs>
          <w:tab w:val="left" w:pos="7920"/>
        </w:tabs>
        <w:ind w:left="720" w:firstLine="0"/>
      </w:pPr>
    </w:p>
    <w:p w14:paraId="4B30D440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</w:rPr>
        <w:drawing>
          <wp:inline distT="114300" distB="114300" distL="114300" distR="114300">
            <wp:extent cx="5943600" cy="3486150"/>
            <wp:effectExtent l="0" t="0" r="0" b="635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DE64">
      <w:pPr>
        <w:ind w:left="0" w:firstLine="0"/>
        <w:rPr>
          <w:color w:val="1D1C1D"/>
          <w:sz w:val="23"/>
          <w:szCs w:val="23"/>
          <w:shd w:val="clear" w:fill="F8F8F8"/>
        </w:rPr>
      </w:pPr>
    </w:p>
    <w:p w14:paraId="459A814B">
      <w:pPr>
        <w:ind w:left="0" w:firstLine="0"/>
        <w:rPr>
          <w:color w:val="1D1C1D"/>
          <w:sz w:val="23"/>
          <w:szCs w:val="23"/>
          <w:shd w:val="clear" w:fill="F8F8F8"/>
        </w:rPr>
      </w:pPr>
    </w:p>
    <w:p w14:paraId="793B4327">
      <w:pPr>
        <w:numPr>
          <w:ilvl w:val="0"/>
          <w:numId w:val="11"/>
        </w:numPr>
        <w:ind w:left="720" w:leftChars="0" w:hanging="360" w:firstLineChars="0"/>
        <w:rPr>
          <w:b/>
          <w:color w:val="1D1C1D"/>
          <w:sz w:val="31"/>
          <w:szCs w:val="31"/>
          <w:u w:val="single"/>
          <w:shd w:val="clear" w:fill="F8F8F8"/>
        </w:rPr>
      </w:pPr>
      <w:r>
        <w:rPr>
          <w:b/>
          <w:color w:val="1D1C1D"/>
          <w:sz w:val="31"/>
          <w:szCs w:val="31"/>
          <w:u w:val="single"/>
          <w:shd w:val="clear" w:fill="F8F8F8"/>
          <w:rtl w:val="0"/>
        </w:rPr>
        <w:t>Final</w:t>
      </w:r>
    </w:p>
    <w:p w14:paraId="39D71994">
      <w:pPr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a. Final is a Keyword.</w:t>
      </w:r>
    </w:p>
    <w:p w14:paraId="0DC11949">
      <w:pPr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b. We can declare a variable, method, or a class as final.</w:t>
      </w:r>
    </w:p>
    <w:p w14:paraId="515C97A6">
      <w:pPr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c. Final variable cannot be modified.</w:t>
      </w:r>
    </w:p>
    <w:p w14:paraId="055FBE6B">
      <w:pPr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d. Final Method cannot be overrided.</w:t>
      </w:r>
    </w:p>
    <w:p w14:paraId="624AB48A">
      <w:pPr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e. Final class cannot be inherited.</w:t>
      </w:r>
    </w:p>
    <w:p w14:paraId="00B17B83">
      <w:pPr>
        <w:rPr>
          <w:sz w:val="24"/>
          <w:szCs w:val="24"/>
        </w:rPr>
      </w:pPr>
    </w:p>
    <w:p w14:paraId="0496F9E3">
      <w:pPr>
        <w:rPr>
          <w:sz w:val="24"/>
          <w:szCs w:val="24"/>
        </w:rPr>
      </w:pPr>
    </w:p>
    <w:p w14:paraId="39485669"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Program1:</w:t>
      </w:r>
    </w:p>
    <w:p w14:paraId="5FBDE4FA">
      <w:pPr>
        <w:rPr>
          <w:b/>
          <w:sz w:val="24"/>
          <w:szCs w:val="24"/>
        </w:rPr>
      </w:pPr>
      <w:r>
        <w:rPr>
          <w:b/>
          <w:sz w:val="24"/>
          <w:szCs w:val="24"/>
        </w:rPr>
        <w:drawing>
          <wp:inline distT="114300" distB="114300" distL="114300" distR="114300">
            <wp:extent cx="5943600" cy="2705100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9BF5">
      <w:pPr>
        <w:rPr>
          <w:b/>
          <w:sz w:val="24"/>
          <w:szCs w:val="24"/>
          <w:rtl w:val="0"/>
        </w:rPr>
      </w:pPr>
    </w:p>
    <w:p w14:paraId="2A37E92B">
      <w:pPr>
        <w:rPr>
          <w:b/>
          <w:sz w:val="24"/>
          <w:szCs w:val="24"/>
          <w:rtl w:val="0"/>
        </w:rPr>
      </w:pPr>
    </w:p>
    <w:p w14:paraId="2BC33502">
      <w:pPr>
        <w:rPr>
          <w:b/>
          <w:sz w:val="24"/>
          <w:szCs w:val="24"/>
          <w:rtl w:val="0"/>
        </w:rPr>
      </w:pPr>
    </w:p>
    <w:p w14:paraId="3002C505">
      <w:pPr>
        <w:rPr>
          <w:b/>
          <w:sz w:val="24"/>
          <w:szCs w:val="24"/>
          <w:rtl w:val="0"/>
        </w:rPr>
      </w:pPr>
    </w:p>
    <w:p w14:paraId="346A3D5D">
      <w:pPr>
        <w:rPr>
          <w:b/>
          <w:sz w:val="24"/>
          <w:szCs w:val="24"/>
          <w:rtl w:val="0"/>
        </w:rPr>
      </w:pPr>
    </w:p>
    <w:p w14:paraId="4785EC81">
      <w:pPr>
        <w:rPr>
          <w:b/>
          <w:sz w:val="24"/>
          <w:szCs w:val="24"/>
          <w:rtl w:val="0"/>
        </w:rPr>
      </w:pPr>
    </w:p>
    <w:p w14:paraId="22EE2767">
      <w:pPr>
        <w:rPr>
          <w:b/>
          <w:sz w:val="24"/>
          <w:szCs w:val="24"/>
          <w:rtl w:val="0"/>
        </w:rPr>
      </w:pPr>
    </w:p>
    <w:p w14:paraId="2D9A5031">
      <w:pPr>
        <w:rPr>
          <w:b/>
          <w:sz w:val="24"/>
          <w:szCs w:val="24"/>
          <w:rtl w:val="0"/>
        </w:rPr>
      </w:pPr>
    </w:p>
    <w:p w14:paraId="26614A77">
      <w:pPr>
        <w:rPr>
          <w:b/>
          <w:sz w:val="24"/>
          <w:szCs w:val="24"/>
          <w:rtl w:val="0"/>
        </w:rPr>
      </w:pPr>
    </w:p>
    <w:p w14:paraId="706CCF32">
      <w:pPr>
        <w:rPr>
          <w:b/>
          <w:sz w:val="24"/>
          <w:szCs w:val="24"/>
          <w:rtl w:val="0"/>
        </w:rPr>
      </w:pPr>
    </w:p>
    <w:p w14:paraId="1A9F70EC">
      <w:pPr>
        <w:rPr>
          <w:b/>
          <w:sz w:val="24"/>
          <w:szCs w:val="24"/>
          <w:rtl w:val="0"/>
        </w:rPr>
      </w:pPr>
    </w:p>
    <w:p w14:paraId="3EDAD0F9">
      <w:pPr>
        <w:rPr>
          <w:b/>
          <w:sz w:val="24"/>
          <w:szCs w:val="24"/>
          <w:rtl w:val="0"/>
        </w:rPr>
      </w:pPr>
    </w:p>
    <w:p w14:paraId="76276CEA">
      <w:pPr>
        <w:rPr>
          <w:b/>
          <w:sz w:val="24"/>
          <w:szCs w:val="24"/>
          <w:rtl w:val="0"/>
        </w:rPr>
      </w:pPr>
    </w:p>
    <w:p w14:paraId="37644CDB">
      <w:pPr>
        <w:rPr>
          <w:b/>
          <w:sz w:val="24"/>
          <w:szCs w:val="24"/>
          <w:rtl w:val="0"/>
        </w:rPr>
      </w:pPr>
    </w:p>
    <w:p w14:paraId="710DE52A">
      <w:pPr>
        <w:rPr>
          <w:b/>
          <w:sz w:val="24"/>
          <w:szCs w:val="24"/>
          <w:rtl w:val="0"/>
        </w:rPr>
      </w:pPr>
    </w:p>
    <w:p w14:paraId="13E67891">
      <w:pPr>
        <w:rPr>
          <w:b/>
          <w:sz w:val="24"/>
          <w:szCs w:val="24"/>
          <w:rtl w:val="0"/>
        </w:rPr>
      </w:pPr>
    </w:p>
    <w:p w14:paraId="769F1970">
      <w:pPr>
        <w:rPr>
          <w:b/>
          <w:sz w:val="24"/>
          <w:szCs w:val="24"/>
          <w:rtl w:val="0"/>
        </w:rPr>
      </w:pPr>
    </w:p>
    <w:p w14:paraId="45652B4D">
      <w:pPr>
        <w:rPr>
          <w:b/>
          <w:sz w:val="24"/>
          <w:szCs w:val="24"/>
          <w:rtl w:val="0"/>
        </w:rPr>
      </w:pPr>
    </w:p>
    <w:p w14:paraId="019C5375"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Program2:</w:t>
      </w:r>
    </w:p>
    <w:p w14:paraId="3116391E">
      <w:pPr>
        <w:rPr>
          <w:b/>
          <w:sz w:val="24"/>
          <w:szCs w:val="24"/>
        </w:rPr>
      </w:pPr>
      <w:r>
        <w:rPr>
          <w:b/>
          <w:sz w:val="24"/>
          <w:szCs w:val="24"/>
        </w:rPr>
        <w:drawing>
          <wp:inline distT="114300" distB="114300" distL="114300" distR="114300">
            <wp:extent cx="5943600" cy="51562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2FD7">
      <w:pPr>
        <w:rPr>
          <w:b/>
          <w:sz w:val="24"/>
          <w:szCs w:val="24"/>
          <w:rtl w:val="0"/>
        </w:rPr>
      </w:pPr>
    </w:p>
    <w:p w14:paraId="0EE4DD50">
      <w:pPr>
        <w:rPr>
          <w:b/>
          <w:sz w:val="24"/>
          <w:szCs w:val="24"/>
          <w:rtl w:val="0"/>
        </w:rPr>
      </w:pPr>
    </w:p>
    <w:p w14:paraId="72D48766">
      <w:pPr>
        <w:rPr>
          <w:b/>
          <w:sz w:val="24"/>
          <w:szCs w:val="24"/>
          <w:rtl w:val="0"/>
        </w:rPr>
      </w:pPr>
    </w:p>
    <w:p w14:paraId="3B497E23">
      <w:pPr>
        <w:rPr>
          <w:b/>
          <w:sz w:val="24"/>
          <w:szCs w:val="24"/>
          <w:rtl w:val="0"/>
        </w:rPr>
      </w:pPr>
    </w:p>
    <w:p w14:paraId="0EAFD439">
      <w:pPr>
        <w:rPr>
          <w:b/>
          <w:sz w:val="24"/>
          <w:szCs w:val="24"/>
          <w:rtl w:val="0"/>
        </w:rPr>
      </w:pPr>
    </w:p>
    <w:p w14:paraId="20930E4E">
      <w:pPr>
        <w:rPr>
          <w:b/>
          <w:sz w:val="24"/>
          <w:szCs w:val="24"/>
          <w:rtl w:val="0"/>
        </w:rPr>
      </w:pPr>
    </w:p>
    <w:p w14:paraId="0F6CF294">
      <w:pPr>
        <w:rPr>
          <w:b/>
          <w:sz w:val="24"/>
          <w:szCs w:val="24"/>
          <w:rtl w:val="0"/>
        </w:rPr>
      </w:pPr>
    </w:p>
    <w:p w14:paraId="49B3E4AD">
      <w:pPr>
        <w:rPr>
          <w:b/>
          <w:sz w:val="24"/>
          <w:szCs w:val="24"/>
          <w:rtl w:val="0"/>
        </w:rPr>
      </w:pPr>
    </w:p>
    <w:p w14:paraId="7DFC2C66">
      <w:pPr>
        <w:rPr>
          <w:b/>
          <w:sz w:val="24"/>
          <w:szCs w:val="24"/>
          <w:rtl w:val="0"/>
        </w:rPr>
      </w:pPr>
    </w:p>
    <w:p w14:paraId="18D0DBF4">
      <w:pPr>
        <w:rPr>
          <w:b/>
          <w:sz w:val="24"/>
          <w:szCs w:val="24"/>
          <w:rtl w:val="0"/>
        </w:rPr>
      </w:pPr>
    </w:p>
    <w:p w14:paraId="5AA64C65">
      <w:pPr>
        <w:rPr>
          <w:b/>
          <w:sz w:val="24"/>
          <w:szCs w:val="24"/>
          <w:rtl w:val="0"/>
        </w:rPr>
      </w:pPr>
    </w:p>
    <w:p w14:paraId="3FC218E5">
      <w:pPr>
        <w:rPr>
          <w:b/>
          <w:sz w:val="24"/>
          <w:szCs w:val="24"/>
          <w:rtl w:val="0"/>
        </w:rPr>
      </w:pPr>
    </w:p>
    <w:p w14:paraId="3165B597">
      <w:pPr>
        <w:rPr>
          <w:b/>
          <w:sz w:val="24"/>
          <w:szCs w:val="24"/>
          <w:rtl w:val="0"/>
        </w:rPr>
      </w:pPr>
    </w:p>
    <w:p w14:paraId="79A7BEBD">
      <w:pPr>
        <w:rPr>
          <w:b/>
          <w:sz w:val="24"/>
          <w:szCs w:val="24"/>
          <w:rtl w:val="0"/>
        </w:rPr>
      </w:pPr>
    </w:p>
    <w:p w14:paraId="0D0A7C15"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Program3:</w:t>
      </w:r>
    </w:p>
    <w:p w14:paraId="6601BF99">
      <w:pPr>
        <w:rPr>
          <w:b/>
          <w:sz w:val="24"/>
          <w:szCs w:val="24"/>
        </w:rPr>
      </w:pPr>
    </w:p>
    <w:p w14:paraId="499A3C10">
      <w:pPr>
        <w:rPr>
          <w:b/>
          <w:sz w:val="24"/>
          <w:szCs w:val="24"/>
        </w:rPr>
      </w:pPr>
      <w:r>
        <w:rPr>
          <w:b/>
          <w:sz w:val="24"/>
          <w:szCs w:val="24"/>
        </w:rPr>
        <w:drawing>
          <wp:inline distT="114300" distB="114300" distL="114300" distR="114300">
            <wp:extent cx="5943600" cy="55880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2456">
      <w:pPr>
        <w:rPr>
          <w:rFonts w:hint="default"/>
          <w:b/>
          <w:sz w:val="24"/>
          <w:szCs w:val="24"/>
          <w:u w:val="single"/>
          <w:lang w:val="en-IN"/>
        </w:rPr>
      </w:pPr>
      <w:r>
        <w:rPr>
          <w:rFonts w:hint="default"/>
          <w:b/>
          <w:sz w:val="24"/>
          <w:szCs w:val="24"/>
          <w:u w:val="single"/>
          <w:lang w:val="en-IN"/>
        </w:rPr>
        <w:t>Date: 12/08/24 (DAY - 6)</w:t>
      </w:r>
    </w:p>
    <w:p w14:paraId="49029540">
      <w:pPr>
        <w:rPr>
          <w:rFonts w:hint="default"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sz w:val="28"/>
          <w:szCs w:val="28"/>
          <w:u w:val="single"/>
          <w:lang w:val="en-IN"/>
        </w:rPr>
        <w:t>Strings:</w:t>
      </w:r>
    </w:p>
    <w:p w14:paraId="3148963C">
      <w:pPr>
        <w:numPr>
          <w:ilvl w:val="0"/>
          <w:numId w:val="12"/>
        </w:numPr>
        <w:ind w:left="420" w:leftChars="0" w:hanging="420" w:firstLineChars="0"/>
        <w:rPr>
          <w:rFonts w:hint="default" w:ascii="Times New Roman" w:hAnsi="Times New Roman" w:cs="Times New Roman"/>
          <w:b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IN"/>
        </w:rPr>
        <w:t>Why string is immutable?</w:t>
      </w:r>
    </w:p>
    <w:p w14:paraId="545530C4">
      <w:pPr>
        <w:numPr>
          <w:ilvl w:val="0"/>
          <w:numId w:val="13"/>
        </w:numPr>
        <w:tabs>
          <w:tab w:val="left" w:pos="312"/>
          <w:tab w:val="clear" w:pos="732"/>
        </w:tabs>
        <w:ind w:left="420" w:leftChars="0"/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 is a final class</w:t>
      </w:r>
    </w:p>
    <w:p w14:paraId="3E1819F6">
      <w:pPr>
        <w:numPr>
          <w:ilvl w:val="0"/>
          <w:numId w:val="13"/>
        </w:numPr>
        <w:tabs>
          <w:tab w:val="left" w:pos="312"/>
          <w:tab w:val="clear" w:pos="732"/>
        </w:tabs>
        <w:ind w:left="420" w:leftChars="0"/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Strings are immutable</w:t>
      </w:r>
    </w:p>
    <w:p w14:paraId="3FB9E540">
      <w:pPr>
        <w:numPr>
          <w:ilvl w:val="0"/>
          <w:numId w:val="13"/>
        </w:numPr>
        <w:tabs>
          <w:tab w:val="left" w:pos="312"/>
          <w:tab w:val="clear" w:pos="732"/>
        </w:tabs>
        <w:ind w:left="420" w:leftChars="0"/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Strings having methods</w:t>
      </w:r>
    </w:p>
    <w:p w14:paraId="681B65DE">
      <w:pPr>
        <w:numPr>
          <w:ilvl w:val="0"/>
          <w:numId w:val="13"/>
        </w:numPr>
        <w:tabs>
          <w:tab w:val="left" w:pos="312"/>
          <w:tab w:val="clear" w:pos="732"/>
        </w:tabs>
        <w:ind w:left="420" w:leftChars="0"/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All methods are non-synchronized</w:t>
      </w:r>
    </w:p>
    <w:p w14:paraId="021656A6">
      <w:pPr>
        <w:numPr>
          <w:ilvl w:val="0"/>
          <w:numId w:val="0"/>
        </w:numPr>
        <w:rPr>
          <w:rFonts w:hint="default" w:ascii="Times New Roman" w:hAnsi="Times New Roman" w:cs="Times New Roman"/>
          <w:b/>
          <w:bCs w:val="0"/>
          <w:sz w:val="28"/>
          <w:szCs w:val="28"/>
          <w:u w:val="single"/>
          <w:lang w:val="en-IN"/>
        </w:rPr>
      </w:pPr>
    </w:p>
    <w:p w14:paraId="4A57FF87">
      <w:pPr>
        <w:numPr>
          <w:ilvl w:val="0"/>
          <w:numId w:val="0"/>
        </w:numPr>
        <w:rPr>
          <w:rFonts w:hint="default" w:ascii="Times New Roman" w:hAnsi="Times New Roman" w:cs="Times New Roman"/>
          <w:b/>
          <w:bCs w:val="0"/>
          <w:sz w:val="28"/>
          <w:szCs w:val="28"/>
          <w:u w:val="single"/>
          <w:lang w:val="en-IN"/>
        </w:rPr>
      </w:pPr>
    </w:p>
    <w:p w14:paraId="3CE258E7">
      <w:pPr>
        <w:numPr>
          <w:ilvl w:val="0"/>
          <w:numId w:val="0"/>
        </w:numPr>
        <w:rPr>
          <w:rFonts w:hint="default" w:ascii="Times New Roman" w:hAnsi="Times New Roman" w:cs="Times New Roman"/>
          <w:b/>
          <w:bCs w:val="0"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 w:val="0"/>
          <w:sz w:val="28"/>
          <w:szCs w:val="28"/>
          <w:u w:val="single"/>
          <w:lang w:val="en-IN"/>
        </w:rPr>
        <w:t xml:space="preserve">String Buffer: </w:t>
      </w:r>
    </w:p>
    <w:p w14:paraId="6841FD70">
      <w:pPr>
        <w:numPr>
          <w:ilvl w:val="0"/>
          <w:numId w:val="14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 buffer is a final class</w:t>
      </w:r>
    </w:p>
    <w:p w14:paraId="7B4E1F89">
      <w:pPr>
        <w:numPr>
          <w:ilvl w:val="0"/>
          <w:numId w:val="14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 buffer is mutable</w:t>
      </w:r>
    </w:p>
    <w:p w14:paraId="4B6BBC53">
      <w:pPr>
        <w:numPr>
          <w:ilvl w:val="0"/>
          <w:numId w:val="14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 buffer having methods</w:t>
      </w:r>
    </w:p>
    <w:p w14:paraId="42DCBDE3">
      <w:pPr>
        <w:numPr>
          <w:ilvl w:val="0"/>
          <w:numId w:val="14"/>
        </w:numPr>
        <w:rPr>
          <w:rFonts w:hint="default" w:ascii="Times New Roman" w:hAnsi="Times New Roman" w:cs="Times New Roman"/>
          <w:b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All methods are synchronized</w:t>
      </w:r>
    </w:p>
    <w:p w14:paraId="298E5643">
      <w:pPr>
        <w:numPr>
          <w:ilvl w:val="0"/>
          <w:numId w:val="0"/>
        </w:numPr>
        <w:rPr>
          <w:rFonts w:hint="default" w:ascii="Times New Roman" w:hAnsi="Times New Roman" w:cs="Times New Roman"/>
          <w:b/>
          <w:bCs w:val="0"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 w:val="0"/>
          <w:sz w:val="28"/>
          <w:szCs w:val="28"/>
          <w:u w:val="single"/>
          <w:lang w:val="en-IN"/>
        </w:rPr>
        <w:t>String Builder:</w:t>
      </w:r>
    </w:p>
    <w:p w14:paraId="79F549FE">
      <w:pPr>
        <w:numPr>
          <w:ilvl w:val="0"/>
          <w:numId w:val="15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 builder is a final class</w:t>
      </w:r>
    </w:p>
    <w:p w14:paraId="7EF7F304">
      <w:pPr>
        <w:numPr>
          <w:ilvl w:val="0"/>
          <w:numId w:val="15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 builder is mutable</w:t>
      </w:r>
    </w:p>
    <w:p w14:paraId="260295D6">
      <w:pPr>
        <w:numPr>
          <w:ilvl w:val="0"/>
          <w:numId w:val="15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 builder having methods</w:t>
      </w:r>
    </w:p>
    <w:p w14:paraId="0A791368">
      <w:pPr>
        <w:numPr>
          <w:ilvl w:val="0"/>
          <w:numId w:val="15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All methods are non-synchronized</w:t>
      </w:r>
    </w:p>
    <w:p w14:paraId="3298DC01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</w:p>
    <w:p w14:paraId="17AA94D9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 w:val="0"/>
          <w:sz w:val="28"/>
          <w:szCs w:val="28"/>
          <w:lang w:val="en-IN"/>
        </w:rPr>
        <w:t>Program 1: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 xml:space="preserve"> using equals() and == operator:</w:t>
      </w:r>
    </w:p>
    <w:p w14:paraId="3F5C565D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</w:p>
    <w:p w14:paraId="365B1A62">
      <w:pPr>
        <w:numPr>
          <w:ilvl w:val="0"/>
          <w:numId w:val="0"/>
        </w:numPr>
      </w:pPr>
      <w:r>
        <w:drawing>
          <wp:inline distT="0" distB="0" distL="114300" distR="114300">
            <wp:extent cx="5067300" cy="2692400"/>
            <wp:effectExtent l="0" t="0" r="0" b="0"/>
            <wp:docPr id="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60AE6">
      <w:pPr>
        <w:numPr>
          <w:ilvl w:val="0"/>
          <w:numId w:val="0"/>
        </w:numPr>
      </w:pPr>
    </w:p>
    <w:p w14:paraId="53399768">
      <w:pPr>
        <w:numPr>
          <w:ilvl w:val="0"/>
          <w:numId w:val="0"/>
        </w:numPr>
        <w:rPr>
          <w:rFonts w:hint="default"/>
          <w:lang w:val="en-IN"/>
        </w:rPr>
      </w:pPr>
    </w:p>
    <w:p w14:paraId="3BDC28A5">
      <w:pPr>
        <w:numPr>
          <w:ilvl w:val="0"/>
          <w:numId w:val="0"/>
        </w:numPr>
        <w:rPr>
          <w:rFonts w:hint="default"/>
          <w:lang w:val="en-IN"/>
        </w:rPr>
      </w:pPr>
    </w:p>
    <w:p w14:paraId="753AED6C">
      <w:pPr>
        <w:numPr>
          <w:ilvl w:val="0"/>
          <w:numId w:val="0"/>
        </w:numPr>
        <w:rPr>
          <w:rFonts w:hint="default"/>
          <w:lang w:val="en-IN"/>
        </w:rPr>
      </w:pPr>
    </w:p>
    <w:p w14:paraId="57DB05CF">
      <w:pPr>
        <w:numPr>
          <w:ilvl w:val="0"/>
          <w:numId w:val="0"/>
        </w:numPr>
        <w:rPr>
          <w:rFonts w:hint="default"/>
          <w:lang w:val="en-IN"/>
        </w:rPr>
      </w:pPr>
    </w:p>
    <w:p w14:paraId="3719C549">
      <w:pPr>
        <w:numPr>
          <w:ilvl w:val="0"/>
          <w:numId w:val="0"/>
        </w:numPr>
        <w:rPr>
          <w:rFonts w:hint="default"/>
          <w:lang w:val="en-IN"/>
        </w:rPr>
      </w:pPr>
    </w:p>
    <w:p w14:paraId="59043492">
      <w:pPr>
        <w:numPr>
          <w:ilvl w:val="0"/>
          <w:numId w:val="0"/>
        </w:numPr>
        <w:rPr>
          <w:rFonts w:hint="default"/>
          <w:lang w:val="en-IN"/>
        </w:rPr>
      </w:pPr>
    </w:p>
    <w:p w14:paraId="6298979A">
      <w:pPr>
        <w:numPr>
          <w:ilvl w:val="0"/>
          <w:numId w:val="0"/>
        </w:numPr>
        <w:rPr>
          <w:rFonts w:hint="default"/>
          <w:lang w:val="en-IN"/>
        </w:rPr>
      </w:pPr>
    </w:p>
    <w:p w14:paraId="64DCB8FE">
      <w:pPr>
        <w:numPr>
          <w:ilvl w:val="0"/>
          <w:numId w:val="0"/>
        </w:numPr>
        <w:rPr>
          <w:rFonts w:hint="default"/>
          <w:lang w:val="en-IN"/>
        </w:rPr>
      </w:pPr>
    </w:p>
    <w:p w14:paraId="3BFA23AD">
      <w:pPr>
        <w:numPr>
          <w:ilvl w:val="0"/>
          <w:numId w:val="0"/>
        </w:numPr>
        <w:rPr>
          <w:rFonts w:hint="default"/>
          <w:lang w:val="en-IN"/>
        </w:rPr>
      </w:pPr>
    </w:p>
    <w:p w14:paraId="6FE48B76">
      <w:pPr>
        <w:numPr>
          <w:ilvl w:val="0"/>
          <w:numId w:val="0"/>
        </w:numPr>
        <w:rPr>
          <w:rFonts w:hint="default"/>
          <w:lang w:val="en-IN"/>
        </w:rPr>
      </w:pPr>
    </w:p>
    <w:p w14:paraId="3166C37A">
      <w:pPr>
        <w:numPr>
          <w:ilvl w:val="0"/>
          <w:numId w:val="0"/>
        </w:numPr>
        <w:rPr>
          <w:rFonts w:hint="default"/>
          <w:lang w:val="en-IN"/>
        </w:rPr>
      </w:pPr>
    </w:p>
    <w:p w14:paraId="1E2B4420">
      <w:pPr>
        <w:numPr>
          <w:ilvl w:val="0"/>
          <w:numId w:val="0"/>
        </w:numPr>
        <w:rPr>
          <w:rFonts w:hint="default"/>
          <w:lang w:val="en-IN"/>
        </w:rPr>
      </w:pPr>
    </w:p>
    <w:p w14:paraId="396E2669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Program 2:</w:t>
      </w:r>
      <w:r>
        <w:rPr>
          <w:rFonts w:hint="default"/>
          <w:lang w:val="en-IN"/>
        </w:rPr>
        <w:t xml:space="preserve"> String initialization without using new keyword.</w:t>
      </w:r>
    </w:p>
    <w:p w14:paraId="75244316">
      <w:pPr>
        <w:numPr>
          <w:ilvl w:val="0"/>
          <w:numId w:val="0"/>
        </w:numPr>
      </w:pPr>
      <w:r>
        <w:drawing>
          <wp:inline distT="0" distB="0" distL="114300" distR="114300">
            <wp:extent cx="5073650" cy="3930650"/>
            <wp:effectExtent l="0" t="0" r="6350" b="635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C8EEB">
      <w:pPr>
        <w:numPr>
          <w:ilvl w:val="0"/>
          <w:numId w:val="0"/>
        </w:numPr>
      </w:pPr>
    </w:p>
    <w:p w14:paraId="0F09053B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3:</w:t>
      </w:r>
    </w:p>
    <w:p w14:paraId="20A8C88B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String methods:</w:t>
      </w:r>
    </w:p>
    <w:p w14:paraId="61C2DFED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-length()</w:t>
      </w:r>
    </w:p>
    <w:p w14:paraId="725FEB19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-toLowercase()</w:t>
      </w:r>
    </w:p>
    <w:p w14:paraId="5BED9D62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-toUpperCase()</w:t>
      </w:r>
    </w:p>
    <w:p w14:paraId="2442D9A5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-trim()</w:t>
      </w:r>
    </w:p>
    <w:p w14:paraId="79389DDD">
      <w:pPr>
        <w:numPr>
          <w:ilvl w:val="0"/>
          <w:numId w:val="0"/>
        </w:numPr>
      </w:pPr>
      <w:r>
        <w:drawing>
          <wp:inline distT="0" distB="0" distL="114300" distR="114300">
            <wp:extent cx="5943600" cy="2001520"/>
            <wp:effectExtent l="0" t="0" r="0" b="5080"/>
            <wp:docPr id="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6BBCE">
      <w:pPr>
        <w:numPr>
          <w:ilvl w:val="0"/>
          <w:numId w:val="0"/>
        </w:numPr>
      </w:pPr>
    </w:p>
    <w:p w14:paraId="238F6731">
      <w:pPr>
        <w:numPr>
          <w:ilvl w:val="0"/>
          <w:numId w:val="0"/>
        </w:numPr>
      </w:pPr>
    </w:p>
    <w:p w14:paraId="449326A7">
      <w:pPr>
        <w:numPr>
          <w:ilvl w:val="0"/>
          <w:numId w:val="0"/>
        </w:numPr>
      </w:pPr>
    </w:p>
    <w:p w14:paraId="71DC7667">
      <w:pPr>
        <w:numPr>
          <w:ilvl w:val="0"/>
          <w:numId w:val="0"/>
        </w:numPr>
      </w:pPr>
    </w:p>
    <w:p w14:paraId="30C9CA85">
      <w:pPr>
        <w:numPr>
          <w:ilvl w:val="0"/>
          <w:numId w:val="0"/>
        </w:numPr>
      </w:pPr>
    </w:p>
    <w:p w14:paraId="0E6E20CF">
      <w:pPr>
        <w:numPr>
          <w:ilvl w:val="0"/>
          <w:numId w:val="0"/>
        </w:numPr>
      </w:pPr>
    </w:p>
    <w:p w14:paraId="26F2D5EE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Program 4:</w:t>
      </w:r>
      <w:r>
        <w:rPr>
          <w:rFonts w:hint="default"/>
          <w:lang w:val="en-IN"/>
        </w:rPr>
        <w:t>Create a java program that creates a string and checks if it contains  specific substring and then prints out the result.</w:t>
      </w:r>
    </w:p>
    <w:p w14:paraId="57389496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</w:p>
    <w:p w14:paraId="54809652">
      <w:pPr>
        <w:numPr>
          <w:ilvl w:val="0"/>
          <w:numId w:val="0"/>
        </w:numPr>
      </w:pPr>
      <w:r>
        <w:drawing>
          <wp:inline distT="0" distB="0" distL="114300" distR="114300">
            <wp:extent cx="5937885" cy="1957705"/>
            <wp:effectExtent l="0" t="0" r="5715" b="10795"/>
            <wp:docPr id="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10B1F">
      <w:pPr>
        <w:numPr>
          <w:ilvl w:val="0"/>
          <w:numId w:val="0"/>
        </w:numPr>
      </w:pPr>
    </w:p>
    <w:p w14:paraId="6D6A0933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Program 5:</w:t>
      </w:r>
      <w:r>
        <w:rPr>
          <w:rFonts w:hint="default"/>
          <w:lang w:val="en-IN"/>
        </w:rPr>
        <w:t>Write a java program to create a String ,remove all spaces from the string and then print out the result.</w:t>
      </w:r>
    </w:p>
    <w:p w14:paraId="76BCB343">
      <w:pPr>
        <w:numPr>
          <w:ilvl w:val="0"/>
          <w:numId w:val="0"/>
        </w:numPr>
        <w:ind w:left="360" w:left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</w:t>
      </w:r>
    </w:p>
    <w:p w14:paraId="5A525D72">
      <w:pPr>
        <w:numPr>
          <w:ilvl w:val="0"/>
          <w:numId w:val="0"/>
        </w:numPr>
      </w:pPr>
      <w:r>
        <w:drawing>
          <wp:inline distT="0" distB="0" distL="114300" distR="114300">
            <wp:extent cx="5943600" cy="1544320"/>
            <wp:effectExtent l="0" t="0" r="0" b="5080"/>
            <wp:docPr id="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2328B">
      <w:pPr>
        <w:numPr>
          <w:ilvl w:val="0"/>
          <w:numId w:val="0"/>
        </w:numPr>
      </w:pPr>
    </w:p>
    <w:p w14:paraId="2476DF8E">
      <w:pPr>
        <w:numPr>
          <w:ilvl w:val="0"/>
          <w:numId w:val="0"/>
        </w:numPr>
      </w:pPr>
    </w:p>
    <w:p w14:paraId="016061BF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String concatenation:</w:t>
      </w:r>
    </w:p>
    <w:p w14:paraId="790A2A60">
      <w:pPr>
        <w:numPr>
          <w:ilvl w:val="0"/>
          <w:numId w:val="0"/>
        </w:numPr>
        <w:rPr>
          <w:rFonts w:hint="default"/>
          <w:lang w:val="en-IN"/>
        </w:rPr>
      </w:pPr>
    </w:p>
    <w:p w14:paraId="0AF43F74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Program 6:-</w:t>
      </w:r>
      <w:r>
        <w:rPr>
          <w:rFonts w:hint="default"/>
          <w:lang w:val="en-IN"/>
        </w:rPr>
        <w:t>Strings can be concatenated using + operator (or) concat() method.</w:t>
      </w:r>
    </w:p>
    <w:p w14:paraId="0004FC35">
      <w:pPr>
        <w:numPr>
          <w:ilvl w:val="0"/>
          <w:numId w:val="0"/>
        </w:numPr>
        <w:rPr>
          <w:rFonts w:hint="default"/>
          <w:lang w:val="en-IN"/>
        </w:rPr>
      </w:pPr>
    </w:p>
    <w:p w14:paraId="46334FA2">
      <w:pPr>
        <w:numPr>
          <w:ilvl w:val="0"/>
          <w:numId w:val="0"/>
        </w:numPr>
      </w:pPr>
      <w:r>
        <w:drawing>
          <wp:inline distT="0" distB="0" distL="114300" distR="114300">
            <wp:extent cx="5937885" cy="1376680"/>
            <wp:effectExtent l="0" t="0" r="5715" b="7620"/>
            <wp:docPr id="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B3F35">
      <w:pPr>
        <w:numPr>
          <w:ilvl w:val="0"/>
          <w:numId w:val="0"/>
        </w:numPr>
      </w:pPr>
    </w:p>
    <w:p w14:paraId="4902DF57">
      <w:pPr>
        <w:numPr>
          <w:ilvl w:val="0"/>
          <w:numId w:val="0"/>
        </w:numPr>
      </w:pPr>
    </w:p>
    <w:p w14:paraId="677760F1">
      <w:pPr>
        <w:numPr>
          <w:ilvl w:val="0"/>
          <w:numId w:val="0"/>
        </w:numPr>
      </w:pPr>
    </w:p>
    <w:p w14:paraId="0001E484">
      <w:pPr>
        <w:numPr>
          <w:ilvl w:val="0"/>
          <w:numId w:val="0"/>
        </w:numPr>
      </w:pPr>
    </w:p>
    <w:p w14:paraId="6D866254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Program 7:</w:t>
      </w:r>
      <w:r>
        <w:rPr>
          <w:rFonts w:hint="default"/>
          <w:lang w:val="en-IN"/>
        </w:rPr>
        <w:t>Reverse of a String:</w:t>
      </w:r>
    </w:p>
    <w:p w14:paraId="5AD1C52C">
      <w:pPr>
        <w:numPr>
          <w:ilvl w:val="0"/>
          <w:numId w:val="0"/>
        </w:numPr>
      </w:pPr>
      <w:r>
        <w:drawing>
          <wp:inline distT="0" distB="0" distL="114300" distR="114300">
            <wp:extent cx="5941695" cy="1478280"/>
            <wp:effectExtent l="0" t="0" r="1905" b="7620"/>
            <wp:docPr id="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7DC4F">
      <w:pPr>
        <w:numPr>
          <w:ilvl w:val="0"/>
          <w:numId w:val="0"/>
        </w:numPr>
      </w:pPr>
    </w:p>
    <w:p w14:paraId="035F74F6">
      <w:pPr>
        <w:numPr>
          <w:ilvl w:val="0"/>
          <w:numId w:val="0"/>
        </w:numPr>
      </w:pPr>
    </w:p>
    <w:p w14:paraId="4C56BDAC">
      <w:pPr>
        <w:numPr>
          <w:ilvl w:val="0"/>
          <w:numId w:val="0"/>
        </w:numPr>
        <w:rPr>
          <w:rFonts w:hint="default"/>
          <w:lang w:val="en-IN"/>
        </w:rPr>
      </w:pPr>
    </w:p>
    <w:p w14:paraId="09ED7E49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Program 8:</w:t>
      </w:r>
      <w:r>
        <w:rPr>
          <w:rFonts w:hint="default"/>
          <w:lang w:val="en-IN"/>
        </w:rPr>
        <w:t xml:space="preserve"> split given string by white spaces.</w:t>
      </w:r>
    </w:p>
    <w:p w14:paraId="6EBCCDD8">
      <w:pPr>
        <w:numPr>
          <w:ilvl w:val="0"/>
          <w:numId w:val="0"/>
        </w:numPr>
      </w:pPr>
    </w:p>
    <w:p w14:paraId="621C0978">
      <w:pPr>
        <w:numPr>
          <w:ilvl w:val="0"/>
          <w:numId w:val="0"/>
        </w:numPr>
      </w:pPr>
      <w:r>
        <w:drawing>
          <wp:inline distT="0" distB="0" distL="114300" distR="114300">
            <wp:extent cx="5939790" cy="2011680"/>
            <wp:effectExtent l="0" t="0" r="3810" b="7620"/>
            <wp:docPr id="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C4DB8">
      <w:pPr>
        <w:numPr>
          <w:ilvl w:val="0"/>
          <w:numId w:val="0"/>
        </w:numPr>
      </w:pPr>
    </w:p>
    <w:p w14:paraId="52B62A73">
      <w:pPr>
        <w:numPr>
          <w:ilvl w:val="0"/>
          <w:numId w:val="0"/>
        </w:numPr>
        <w:rPr>
          <w:rFonts w:hint="default"/>
          <w:lang w:val="en-IN"/>
        </w:rPr>
      </w:pPr>
    </w:p>
    <w:p w14:paraId="17C081FD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Program 9:</w:t>
      </w:r>
      <w:r>
        <w:rPr>
          <w:rFonts w:hint="default"/>
          <w:lang w:val="en-IN"/>
        </w:rPr>
        <w:t>Using for each loop:</w:t>
      </w:r>
    </w:p>
    <w:p w14:paraId="1B716311"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938520" cy="2190750"/>
            <wp:effectExtent l="0" t="0" r="5080" b="6350"/>
            <wp:docPr id="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113E2">
      <w:pPr>
        <w:numPr>
          <w:ilvl w:val="0"/>
          <w:numId w:val="0"/>
        </w:numPr>
        <w:rPr>
          <w:rFonts w:hint="default"/>
          <w:lang w:val="en-IN"/>
        </w:rPr>
      </w:pPr>
    </w:p>
    <w:p w14:paraId="1411020D">
      <w:pPr>
        <w:numPr>
          <w:ilvl w:val="0"/>
          <w:numId w:val="0"/>
        </w:numPr>
      </w:pPr>
    </w:p>
    <w:p w14:paraId="460CEBAA">
      <w:pPr>
        <w:numPr>
          <w:ilvl w:val="0"/>
          <w:numId w:val="0"/>
        </w:numPr>
      </w:pPr>
    </w:p>
    <w:p w14:paraId="7963D461">
      <w:pPr>
        <w:numPr>
          <w:ilvl w:val="0"/>
          <w:numId w:val="0"/>
        </w:numPr>
      </w:pPr>
    </w:p>
    <w:p w14:paraId="1596057C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 xml:space="preserve">Program 10: </w:t>
      </w:r>
      <w:r>
        <w:rPr>
          <w:rFonts w:hint="default"/>
          <w:lang w:val="en-IN"/>
        </w:rPr>
        <w:t>String Buffer methods:</w:t>
      </w:r>
    </w:p>
    <w:p w14:paraId="7B9BDF9A">
      <w:pPr>
        <w:numPr>
          <w:ilvl w:val="0"/>
          <w:numId w:val="0"/>
        </w:numPr>
        <w:rPr>
          <w:rFonts w:hint="default"/>
          <w:lang w:val="en-IN"/>
        </w:rPr>
      </w:pPr>
    </w:p>
    <w:p w14:paraId="46FDCFDE">
      <w:pPr>
        <w:numPr>
          <w:ilvl w:val="0"/>
          <w:numId w:val="0"/>
        </w:numPr>
      </w:pPr>
      <w:r>
        <w:drawing>
          <wp:inline distT="0" distB="0" distL="114300" distR="114300">
            <wp:extent cx="5935980" cy="3055620"/>
            <wp:effectExtent l="0" t="0" r="7620" b="5080"/>
            <wp:docPr id="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F5110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 xml:space="preserve">Program 11: </w:t>
      </w:r>
      <w:r>
        <w:rPr>
          <w:rFonts w:hint="default"/>
          <w:lang w:val="en-IN"/>
        </w:rPr>
        <w:t>String Builder Methods:</w:t>
      </w:r>
    </w:p>
    <w:p w14:paraId="648A85CE">
      <w:pPr>
        <w:numPr>
          <w:ilvl w:val="0"/>
          <w:numId w:val="0"/>
        </w:numPr>
      </w:pPr>
    </w:p>
    <w:p w14:paraId="223EA23D">
      <w:pPr>
        <w:numPr>
          <w:ilvl w:val="0"/>
          <w:numId w:val="0"/>
        </w:numPr>
      </w:pPr>
      <w:r>
        <w:drawing>
          <wp:inline distT="0" distB="0" distL="114300" distR="114300">
            <wp:extent cx="5965825" cy="3636010"/>
            <wp:effectExtent l="0" t="0" r="3175" b="8890"/>
            <wp:docPr id="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658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F61C7">
      <w:pPr>
        <w:numPr>
          <w:ilvl w:val="0"/>
          <w:numId w:val="0"/>
        </w:numPr>
      </w:pPr>
    </w:p>
    <w:p w14:paraId="1BDDA8A6">
      <w:pPr>
        <w:numPr>
          <w:ilvl w:val="0"/>
          <w:numId w:val="0"/>
        </w:numPr>
      </w:pPr>
    </w:p>
    <w:p w14:paraId="39C0A1F3"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String class important points:</w:t>
      </w:r>
    </w:p>
    <w:p w14:paraId="1D655D2B">
      <w:pPr>
        <w:numPr>
          <w:ilvl w:val="0"/>
          <w:numId w:val="16"/>
        </w:numPr>
        <w:ind w:left="420" w:left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In java a string is a sequence of characters ,often used to represent text.</w:t>
      </w:r>
    </w:p>
    <w:p w14:paraId="3D4166B0">
      <w:pPr>
        <w:numPr>
          <w:ilvl w:val="0"/>
          <w:numId w:val="16"/>
        </w:numPr>
        <w:ind w:left="420" w:left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Strings are objects in java and are instances of the string class,which is part of the java    </w:t>
      </w:r>
      <w:r>
        <w:rPr>
          <w:rFonts w:hint="default"/>
          <w:b w:val="0"/>
          <w:bCs w:val="0"/>
          <w:lang w:val="en-IN"/>
        </w:rPr>
        <w:tab/>
      </w:r>
      <w:r>
        <w:rPr>
          <w:rFonts w:hint="default"/>
          <w:b w:val="0"/>
          <w:bCs w:val="0"/>
          <w:lang w:val="en-IN"/>
        </w:rPr>
        <w:t>java.lang package</w:t>
      </w:r>
    </w:p>
    <w:p w14:paraId="70E11990">
      <w:pPr>
        <w:numPr>
          <w:ilvl w:val="0"/>
          <w:numId w:val="16"/>
        </w:numPr>
        <w:ind w:left="420" w:left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Key features of strings in java:</w:t>
      </w:r>
    </w:p>
    <w:p w14:paraId="174B444E">
      <w:pPr>
        <w:numPr>
          <w:ilvl w:val="0"/>
          <w:numId w:val="0"/>
        </w:numPr>
        <w:ind w:left="720" w:leftChars="0" w:firstLine="72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/>
          <w:bCs/>
          <w:lang w:val="en-IN"/>
        </w:rPr>
        <w:t>Immutable:</w:t>
      </w:r>
      <w:r>
        <w:rPr>
          <w:rFonts w:hint="default"/>
          <w:b w:val="0"/>
          <w:bCs w:val="0"/>
          <w:lang w:val="en-IN"/>
        </w:rPr>
        <w:t>once a string object is created ,it cannot be changed .</w:t>
      </w:r>
    </w:p>
    <w:p w14:paraId="15D17E8E">
      <w:pPr>
        <w:numPr>
          <w:ilvl w:val="0"/>
          <w:numId w:val="16"/>
        </w:numPr>
        <w:ind w:left="420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Java optimizes memory usage by storing strings in special area of memory as string pool </w:t>
      </w:r>
    </w:p>
    <w:p w14:paraId="1AC59660">
      <w:pPr>
        <w:numPr>
          <w:ilvl w:val="0"/>
          <w:numId w:val="16"/>
        </w:numPr>
        <w:ind w:left="420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If two strings have the same value and are created without using new keyword they will refer </w:t>
      </w:r>
      <w:r>
        <w:rPr>
          <w:rFonts w:hint="default"/>
          <w:b w:val="0"/>
          <w:bCs w:val="0"/>
          <w:lang w:val="en-IN"/>
        </w:rPr>
        <w:tab/>
      </w:r>
      <w:r>
        <w:rPr>
          <w:rFonts w:hint="default"/>
          <w:b w:val="0"/>
          <w:bCs w:val="0"/>
          <w:lang w:val="en-IN"/>
        </w:rPr>
        <w:tab/>
      </w:r>
      <w:r>
        <w:rPr>
          <w:rFonts w:hint="default"/>
          <w:b w:val="0"/>
          <w:bCs w:val="0"/>
          <w:lang w:val="en-IN"/>
        </w:rPr>
        <w:t>to same object in the string pool.</w:t>
      </w:r>
    </w:p>
    <w:p w14:paraId="45103D94">
      <w:pPr>
        <w:numPr>
          <w:ilvl w:val="0"/>
          <w:numId w:val="16"/>
        </w:numPr>
        <w:ind w:left="420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We can create  a string in java in multiple ways:</w:t>
      </w:r>
    </w:p>
    <w:p w14:paraId="71E541DC">
      <w:pPr>
        <w:numPr>
          <w:ilvl w:val="0"/>
          <w:numId w:val="17"/>
        </w:numPr>
        <w:ind w:left="1084" w:left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Using string literals :str=”hello world”;</w:t>
      </w:r>
    </w:p>
    <w:p w14:paraId="763C0C68">
      <w:pPr>
        <w:numPr>
          <w:ilvl w:val="0"/>
          <w:numId w:val="17"/>
        </w:numPr>
        <w:ind w:left="1084" w:left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Using the new keyword </w:t>
      </w:r>
    </w:p>
    <w:p w14:paraId="042D99CB">
      <w:pPr>
        <w:numPr>
          <w:ilvl w:val="0"/>
          <w:numId w:val="0"/>
        </w:numPr>
        <w:ind w:firstLine="72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        </w:t>
      </w:r>
      <w:r>
        <w:rPr>
          <w:rFonts w:hint="default"/>
          <w:b w:val="0"/>
          <w:bCs w:val="0"/>
          <w:lang w:val="en-IN"/>
        </w:rPr>
        <w:tab/>
      </w:r>
      <w:r>
        <w:rPr>
          <w:rFonts w:hint="default"/>
          <w:b w:val="0"/>
          <w:bCs w:val="0"/>
          <w:lang w:val="en-IN"/>
        </w:rPr>
        <w:tab/>
      </w:r>
      <w:r>
        <w:rPr>
          <w:rFonts w:hint="default"/>
          <w:b w:val="0"/>
          <w:bCs w:val="0"/>
          <w:lang w:val="en-IN"/>
        </w:rPr>
        <w:t>String str=new String(“hello, world”);</w:t>
      </w:r>
    </w:p>
    <w:p w14:paraId="1B06FE27"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</w:p>
    <w:p w14:paraId="44611831">
      <w:pPr>
        <w:numPr>
          <w:ilvl w:val="0"/>
          <w:numId w:val="0"/>
        </w:numPr>
      </w:pPr>
    </w:p>
    <w:p w14:paraId="17AEFEB5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String Performance 1:</w:t>
      </w:r>
    </w:p>
    <w:p w14:paraId="16AF8E6F">
      <w:pPr>
        <w:numPr>
          <w:ilvl w:val="0"/>
          <w:numId w:val="0"/>
        </w:numPr>
        <w:rPr>
          <w:rFonts w:hint="default"/>
          <w:b/>
          <w:bCs/>
          <w:lang w:val="en-IN"/>
        </w:rPr>
      </w:pPr>
    </w:p>
    <w:p w14:paraId="63CD7D5A">
      <w:pPr>
        <w:numPr>
          <w:ilvl w:val="0"/>
          <w:numId w:val="0"/>
        </w:numPr>
      </w:pPr>
      <w:r>
        <w:drawing>
          <wp:inline distT="0" distB="0" distL="114300" distR="114300">
            <wp:extent cx="5937885" cy="2286635"/>
            <wp:effectExtent l="0" t="0" r="5715" b="12065"/>
            <wp:docPr id="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72791">
      <w:pPr>
        <w:numPr>
          <w:ilvl w:val="0"/>
          <w:numId w:val="0"/>
        </w:numPr>
      </w:pPr>
    </w:p>
    <w:p w14:paraId="735C9D2C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String Performance</w:t>
      </w:r>
      <w:bookmarkStart w:id="0" w:name="_GoBack"/>
      <w:bookmarkEnd w:id="0"/>
      <w:r>
        <w:rPr>
          <w:rFonts w:hint="default"/>
          <w:b/>
          <w:bCs/>
          <w:lang w:val="en-IN"/>
        </w:rPr>
        <w:t xml:space="preserve"> 2:</w:t>
      </w:r>
    </w:p>
    <w:p w14:paraId="428820DB">
      <w:pPr>
        <w:numPr>
          <w:ilvl w:val="0"/>
          <w:numId w:val="0"/>
        </w:numPr>
      </w:pPr>
      <w:r>
        <w:drawing>
          <wp:inline distT="0" distB="0" distL="114300" distR="114300">
            <wp:extent cx="5937885" cy="1993265"/>
            <wp:effectExtent l="0" t="0" r="5715" b="635"/>
            <wp:docPr id="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EE55A">
      <w:pPr>
        <w:numPr>
          <w:ilvl w:val="0"/>
          <w:numId w:val="0"/>
        </w:numPr>
      </w:pPr>
    </w:p>
    <w:p w14:paraId="323C2DFD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String Performance 3:</w:t>
      </w:r>
    </w:p>
    <w:p w14:paraId="3F987864">
      <w:pPr>
        <w:numPr>
          <w:ilvl w:val="0"/>
          <w:numId w:val="0"/>
        </w:numPr>
        <w:rPr>
          <w:rFonts w:hint="default"/>
          <w:lang w:val="en-IN"/>
        </w:rPr>
      </w:pPr>
    </w:p>
    <w:p w14:paraId="58BE46A8"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940425" cy="1759585"/>
            <wp:effectExtent l="0" t="0" r="3175" b="5715"/>
            <wp:docPr id="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CFBAB">
      <w:pPr>
        <w:numPr>
          <w:ilvl w:val="0"/>
          <w:numId w:val="0"/>
        </w:numPr>
      </w:pPr>
    </w:p>
    <w:p w14:paraId="04535E49">
      <w:pPr>
        <w:numPr>
          <w:ilvl w:val="0"/>
          <w:numId w:val="0"/>
        </w:numPr>
        <w:rPr>
          <w:b/>
          <w:bCs/>
        </w:rPr>
      </w:pPr>
    </w:p>
    <w:p w14:paraId="3291DD19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String performance 4:</w:t>
      </w:r>
    </w:p>
    <w:p w14:paraId="47442F8F">
      <w:pPr>
        <w:numPr>
          <w:ilvl w:val="0"/>
          <w:numId w:val="0"/>
        </w:numPr>
      </w:pPr>
    </w:p>
    <w:p w14:paraId="2937C256">
      <w:pPr>
        <w:numPr>
          <w:ilvl w:val="0"/>
          <w:numId w:val="0"/>
        </w:numPr>
      </w:pPr>
    </w:p>
    <w:p w14:paraId="00372B41">
      <w:pPr>
        <w:numPr>
          <w:ilvl w:val="0"/>
          <w:numId w:val="0"/>
        </w:numPr>
      </w:pPr>
      <w:r>
        <w:drawing>
          <wp:inline distT="0" distB="0" distL="114300" distR="114300">
            <wp:extent cx="5937885" cy="2114550"/>
            <wp:effectExtent l="0" t="0" r="5715" b="6350"/>
            <wp:docPr id="5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4B569">
      <w:pPr>
        <w:numPr>
          <w:ilvl w:val="0"/>
          <w:numId w:val="0"/>
        </w:numPr>
      </w:pPr>
    </w:p>
    <w:p w14:paraId="3F08B83A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String Performance 5:</w:t>
      </w:r>
    </w:p>
    <w:p w14:paraId="69CDF752">
      <w:pPr>
        <w:numPr>
          <w:ilvl w:val="0"/>
          <w:numId w:val="0"/>
        </w:numPr>
      </w:pPr>
    </w:p>
    <w:p w14:paraId="523116E1">
      <w:pPr>
        <w:numPr>
          <w:ilvl w:val="0"/>
          <w:numId w:val="0"/>
        </w:numPr>
      </w:pPr>
      <w:r>
        <w:drawing>
          <wp:inline distT="0" distB="0" distL="114300" distR="114300">
            <wp:extent cx="5939790" cy="1689735"/>
            <wp:effectExtent l="0" t="0" r="3810" b="12065"/>
            <wp:docPr id="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A2255">
      <w:pPr>
        <w:numPr>
          <w:ilvl w:val="0"/>
          <w:numId w:val="0"/>
        </w:numPr>
      </w:pPr>
    </w:p>
    <w:p w14:paraId="34AD46E2">
      <w:pPr>
        <w:numPr>
          <w:ilvl w:val="0"/>
          <w:numId w:val="0"/>
        </w:numPr>
      </w:pPr>
    </w:p>
    <w:p w14:paraId="7F7D088F">
      <w:pPr>
        <w:numPr>
          <w:ilvl w:val="0"/>
          <w:numId w:val="0"/>
        </w:numPr>
      </w:pPr>
    </w:p>
    <w:p w14:paraId="5F2DBA09">
      <w:pPr>
        <w:numPr>
          <w:ilvl w:val="0"/>
          <w:numId w:val="0"/>
        </w:numPr>
      </w:pPr>
    </w:p>
    <w:p w14:paraId="101D485E">
      <w:pPr>
        <w:numPr>
          <w:ilvl w:val="0"/>
          <w:numId w:val="0"/>
        </w:numPr>
      </w:pPr>
    </w:p>
    <w:p w14:paraId="2A25E32A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Date : 13/08/2024 (DAY-7)</w:t>
      </w:r>
    </w:p>
    <w:p w14:paraId="31A27E61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40514B0F">
      <w:pPr>
        <w:numPr>
          <w:ilvl w:val="0"/>
          <w:numId w:val="18"/>
        </w:numPr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final variables also initializes while constructor calling.</w:t>
      </w:r>
    </w:p>
    <w:p w14:paraId="73CDB2CF">
      <w:pPr>
        <w:numPr>
          <w:ilvl w:val="0"/>
          <w:numId w:val="19"/>
        </w:numPr>
        <w:ind w:left="420"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Can you make a class as Immutable?</w:t>
      </w:r>
    </w:p>
    <w:p w14:paraId="1163EA94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Yes, we can declare our class as a final class and attributes as private and final.</w:t>
      </w:r>
    </w:p>
    <w:p w14:paraId="716852B4">
      <w:pPr>
        <w:numPr>
          <w:ilvl w:val="0"/>
          <w:numId w:val="0"/>
        </w:numPr>
      </w:pPr>
    </w:p>
    <w:p w14:paraId="0B5996D0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1:</w:t>
      </w:r>
    </w:p>
    <w:p w14:paraId="552182F0">
      <w:pPr>
        <w:numPr>
          <w:ilvl w:val="0"/>
          <w:numId w:val="0"/>
        </w:numPr>
        <w:rPr>
          <w:rFonts w:hint="default"/>
          <w:lang w:val="en-IN"/>
        </w:rPr>
      </w:pPr>
    </w:p>
    <w:p w14:paraId="7CA20DA3"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543550" cy="2711450"/>
            <wp:effectExtent l="0" t="0" r="6350" b="6350"/>
            <wp:docPr id="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EE562">
      <w:pPr>
        <w:numPr>
          <w:ilvl w:val="0"/>
          <w:numId w:val="0"/>
        </w:numPr>
        <w:rPr>
          <w:rFonts w:hint="default"/>
          <w:lang w:val="en-IN"/>
        </w:rPr>
      </w:pPr>
    </w:p>
    <w:p w14:paraId="247B7FB2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 xml:space="preserve">Program 2: </w:t>
      </w:r>
      <w:r>
        <w:rPr>
          <w:rFonts w:hint="default"/>
          <w:lang w:val="en-IN"/>
        </w:rPr>
        <w:t xml:space="preserve"> MainPerson class:</w:t>
      </w:r>
    </w:p>
    <w:p w14:paraId="212981B1">
      <w:pPr>
        <w:numPr>
          <w:ilvl w:val="0"/>
          <w:numId w:val="0"/>
        </w:numPr>
        <w:rPr>
          <w:rFonts w:hint="default"/>
          <w:lang w:val="en-IN"/>
        </w:rPr>
      </w:pPr>
    </w:p>
    <w:p w14:paraId="1C250702">
      <w:pPr>
        <w:numPr>
          <w:ilvl w:val="0"/>
          <w:numId w:val="0"/>
        </w:numPr>
      </w:pPr>
      <w:r>
        <w:drawing>
          <wp:inline distT="0" distB="0" distL="114300" distR="114300">
            <wp:extent cx="5938520" cy="1802765"/>
            <wp:effectExtent l="0" t="0" r="5080" b="635"/>
            <wp:docPr id="5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7EB9E">
      <w:pPr>
        <w:numPr>
          <w:ilvl w:val="0"/>
          <w:numId w:val="0"/>
        </w:numPr>
      </w:pPr>
    </w:p>
    <w:p w14:paraId="0786F8FF">
      <w:pPr>
        <w:numPr>
          <w:ilvl w:val="0"/>
          <w:numId w:val="0"/>
        </w:numPr>
      </w:pPr>
    </w:p>
    <w:p w14:paraId="1FABA972">
      <w:pPr>
        <w:numPr>
          <w:ilvl w:val="0"/>
          <w:numId w:val="0"/>
        </w:numPr>
      </w:pPr>
    </w:p>
    <w:p w14:paraId="1383C326">
      <w:pPr>
        <w:numPr>
          <w:ilvl w:val="0"/>
          <w:numId w:val="0"/>
        </w:numPr>
      </w:pPr>
    </w:p>
    <w:p w14:paraId="1A3B96B9">
      <w:pPr>
        <w:numPr>
          <w:ilvl w:val="0"/>
          <w:numId w:val="0"/>
        </w:numPr>
      </w:pPr>
    </w:p>
    <w:p w14:paraId="3BFD809F">
      <w:pPr>
        <w:numPr>
          <w:ilvl w:val="0"/>
          <w:numId w:val="0"/>
        </w:numPr>
      </w:pPr>
    </w:p>
    <w:p w14:paraId="4C9EB2A6">
      <w:pPr>
        <w:numPr>
          <w:ilvl w:val="0"/>
          <w:numId w:val="0"/>
        </w:numPr>
      </w:pPr>
    </w:p>
    <w:p w14:paraId="41DBC6FB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3:</w:t>
      </w:r>
    </w:p>
    <w:p w14:paraId="3F463176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Object class methods:</w:t>
      </w:r>
    </w:p>
    <w:p w14:paraId="5701A3A4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-toString()</w:t>
      </w:r>
    </w:p>
    <w:p w14:paraId="7ECC0242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-hashCode();</w:t>
      </w:r>
    </w:p>
    <w:p w14:paraId="287137BA">
      <w:pPr>
        <w:numPr>
          <w:ilvl w:val="0"/>
          <w:numId w:val="0"/>
        </w:numPr>
        <w:rPr>
          <w:rFonts w:hint="default"/>
          <w:lang w:val="en-IN"/>
        </w:rPr>
      </w:pPr>
    </w:p>
    <w:p w14:paraId="2787C439">
      <w:pPr>
        <w:numPr>
          <w:ilvl w:val="0"/>
          <w:numId w:val="0"/>
        </w:numPr>
      </w:pPr>
      <w:r>
        <w:drawing>
          <wp:inline distT="0" distB="0" distL="114300" distR="114300">
            <wp:extent cx="5448300" cy="2209800"/>
            <wp:effectExtent l="0" t="0" r="0" b="0"/>
            <wp:docPr id="5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2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91ADC">
      <w:pPr>
        <w:numPr>
          <w:ilvl w:val="0"/>
          <w:numId w:val="0"/>
        </w:numPr>
      </w:pPr>
    </w:p>
    <w:p w14:paraId="4FFBEF6B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Program 4:</w:t>
      </w:r>
      <w:r>
        <w:rPr>
          <w:rFonts w:hint="default"/>
          <w:lang w:val="en-IN"/>
        </w:rPr>
        <w:t xml:space="preserve"> MyPerson class:</w:t>
      </w:r>
    </w:p>
    <w:p w14:paraId="26652CA3">
      <w:pPr>
        <w:numPr>
          <w:ilvl w:val="0"/>
          <w:numId w:val="0"/>
        </w:numPr>
        <w:rPr>
          <w:rFonts w:hint="default"/>
          <w:lang w:val="en-IN"/>
        </w:rPr>
      </w:pPr>
    </w:p>
    <w:p w14:paraId="73697C56"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938520" cy="1656080"/>
            <wp:effectExtent l="0" t="0" r="5080" b="7620"/>
            <wp:docPr id="5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2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36F28">
      <w:pPr>
        <w:numPr>
          <w:ilvl w:val="0"/>
          <w:numId w:val="0"/>
        </w:numPr>
        <w:rPr>
          <w:rFonts w:hint="default"/>
          <w:lang w:val="en-IN"/>
        </w:rPr>
      </w:pPr>
    </w:p>
    <w:p w14:paraId="0999BFED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 xml:space="preserve">Program 5: </w:t>
      </w:r>
      <w:r>
        <w:rPr>
          <w:rFonts w:hint="default"/>
          <w:lang w:val="en-IN"/>
        </w:rPr>
        <w:t>ImmutableString:</w:t>
      </w:r>
    </w:p>
    <w:p w14:paraId="6E442029">
      <w:pPr>
        <w:numPr>
          <w:ilvl w:val="0"/>
          <w:numId w:val="0"/>
        </w:numPr>
        <w:rPr>
          <w:rFonts w:hint="default"/>
          <w:lang w:val="en-IN"/>
        </w:rPr>
      </w:pPr>
    </w:p>
    <w:p w14:paraId="63B0B6A9">
      <w:pPr>
        <w:numPr>
          <w:ilvl w:val="0"/>
          <w:numId w:val="0"/>
        </w:numPr>
      </w:pPr>
      <w:r>
        <w:drawing>
          <wp:inline distT="0" distB="0" distL="114300" distR="114300">
            <wp:extent cx="5207000" cy="2159000"/>
            <wp:effectExtent l="0" t="0" r="0" b="0"/>
            <wp:docPr id="5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2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FE1DB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 xml:space="preserve">Program 6: </w:t>
      </w:r>
      <w:r>
        <w:rPr>
          <w:rFonts w:hint="default"/>
          <w:lang w:val="en-IN"/>
        </w:rPr>
        <w:t>MyData class:</w:t>
      </w:r>
    </w:p>
    <w:p w14:paraId="64940F71">
      <w:pPr>
        <w:numPr>
          <w:ilvl w:val="0"/>
          <w:numId w:val="0"/>
        </w:numPr>
        <w:rPr>
          <w:rFonts w:hint="default"/>
          <w:lang w:val="en-IN"/>
        </w:rPr>
      </w:pPr>
    </w:p>
    <w:p w14:paraId="5FF0F09D">
      <w:pPr>
        <w:numPr>
          <w:ilvl w:val="0"/>
          <w:numId w:val="0"/>
        </w:numPr>
      </w:pPr>
      <w:r>
        <w:drawing>
          <wp:inline distT="0" distB="0" distL="114300" distR="114300">
            <wp:extent cx="5942965" cy="1711325"/>
            <wp:effectExtent l="0" t="0" r="635" b="3175"/>
            <wp:docPr id="5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2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F074D">
      <w:pPr>
        <w:numPr>
          <w:ilvl w:val="0"/>
          <w:numId w:val="0"/>
        </w:numPr>
      </w:pPr>
    </w:p>
    <w:p w14:paraId="36DA5432">
      <w:pPr>
        <w:numPr>
          <w:ilvl w:val="0"/>
          <w:numId w:val="0"/>
        </w:numPr>
      </w:pPr>
    </w:p>
    <w:p w14:paraId="75061451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Interfaces:</w:t>
      </w:r>
    </w:p>
    <w:p w14:paraId="2ACB2BFF">
      <w:pPr>
        <w:numPr>
          <w:ilvl w:val="0"/>
          <w:numId w:val="0"/>
        </w:numPr>
        <w:rPr>
          <w:rFonts w:hint="default"/>
          <w:lang w:val="en-IN"/>
        </w:rPr>
      </w:pPr>
    </w:p>
    <w:p w14:paraId="592FB3C8">
      <w:pPr>
        <w:numPr>
          <w:ilvl w:val="0"/>
          <w:numId w:val="2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Interface is a keyword.</w:t>
      </w:r>
    </w:p>
    <w:p w14:paraId="2984991C">
      <w:pPr>
        <w:numPr>
          <w:ilvl w:val="0"/>
          <w:numId w:val="2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We can declare methods signature only but not implementation.</w:t>
      </w:r>
    </w:p>
    <w:p w14:paraId="4894E120">
      <w:pPr>
        <w:numPr>
          <w:ilvl w:val="0"/>
          <w:numId w:val="2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By default all interface methods are abstract.</w:t>
      </w:r>
    </w:p>
    <w:p w14:paraId="6AEB6C99">
      <w:pPr>
        <w:numPr>
          <w:ilvl w:val="0"/>
          <w:numId w:val="2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If any class implements interface, that class should be override all interface methods, otherwise the class will be showing compile time error.</w:t>
      </w:r>
    </w:p>
    <w:p w14:paraId="182D6A81">
      <w:pPr>
        <w:numPr>
          <w:ilvl w:val="0"/>
          <w:numId w:val="2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We can’t create object to interface. But we can create reference to interface.</w:t>
      </w:r>
    </w:p>
    <w:p w14:paraId="1DD4571D">
      <w:pPr>
        <w:numPr>
          <w:ilvl w:val="0"/>
          <w:numId w:val="2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We can declare variables inside interface, all are public static final (default).</w:t>
      </w:r>
    </w:p>
    <w:p w14:paraId="4B3318CE">
      <w:pPr>
        <w:numPr>
          <w:ilvl w:val="0"/>
          <w:numId w:val="2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Java will support Multiple Inheritance through interfaces.</w:t>
      </w:r>
    </w:p>
    <w:p w14:paraId="50684F17">
      <w:pPr>
        <w:numPr>
          <w:ilvl w:val="0"/>
          <w:numId w:val="2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One class can implements Interface.</w:t>
      </w:r>
    </w:p>
    <w:p w14:paraId="3375F032">
      <w:pPr>
        <w:numPr>
          <w:ilvl w:val="0"/>
          <w:numId w:val="2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One interface can extends other interface.</w:t>
      </w:r>
    </w:p>
    <w:p w14:paraId="328EBDCE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39CAC78B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0A746F04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267D8BFE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2AEAC744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Program 1: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Book interface</w:t>
      </w:r>
    </w:p>
    <w:p w14:paraId="0A5396A5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2FB873C0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245100" cy="1587500"/>
            <wp:effectExtent l="0" t="0" r="0" b="0"/>
            <wp:docPr id="5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2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EEE33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</w:p>
    <w:p w14:paraId="1FCAF914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</w:p>
    <w:p w14:paraId="43BB3AFC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Program 2:</w:t>
      </w:r>
      <w:r>
        <w:rPr>
          <w:rFonts w:hint="default"/>
          <w:lang w:val="en-IN"/>
        </w:rPr>
        <w:t xml:space="preserve"> BookImpl implements Book:</w:t>
      </w:r>
    </w:p>
    <w:p w14:paraId="55B7F3CA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0E627DDC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9155" cy="2720340"/>
            <wp:effectExtent l="0" t="0" r="4445" b="10160"/>
            <wp:docPr id="6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C0F85">
      <w:pPr>
        <w:numPr>
          <w:ilvl w:val="0"/>
          <w:numId w:val="0"/>
        </w:numPr>
        <w:spacing w:line="276" w:lineRule="auto"/>
      </w:pPr>
    </w:p>
    <w:p w14:paraId="7D9F829B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 xml:space="preserve">Program 3: </w:t>
      </w:r>
      <w:r>
        <w:rPr>
          <w:rFonts w:hint="default"/>
          <w:lang w:val="en-IN"/>
        </w:rPr>
        <w:t xml:space="preserve"> Book Interface</w:t>
      </w:r>
    </w:p>
    <w:p w14:paraId="5F87701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A926EA9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4540250" cy="2254250"/>
            <wp:effectExtent l="0" t="0" r="6350" b="6350"/>
            <wp:docPr id="6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2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66BE6">
      <w:pPr>
        <w:numPr>
          <w:ilvl w:val="0"/>
          <w:numId w:val="0"/>
        </w:numPr>
        <w:spacing w:line="276" w:lineRule="auto"/>
      </w:pPr>
    </w:p>
    <w:p w14:paraId="0D3BEBF9">
      <w:pPr>
        <w:numPr>
          <w:ilvl w:val="0"/>
          <w:numId w:val="0"/>
        </w:numPr>
        <w:spacing w:line="276" w:lineRule="auto"/>
      </w:pPr>
    </w:p>
    <w:p w14:paraId="6AD3466D">
      <w:pPr>
        <w:numPr>
          <w:ilvl w:val="0"/>
          <w:numId w:val="0"/>
        </w:numPr>
        <w:spacing w:line="276" w:lineRule="auto"/>
      </w:pPr>
    </w:p>
    <w:p w14:paraId="426F1B48">
      <w:pPr>
        <w:numPr>
          <w:ilvl w:val="0"/>
          <w:numId w:val="0"/>
        </w:numPr>
        <w:spacing w:line="276" w:lineRule="auto"/>
      </w:pPr>
    </w:p>
    <w:p w14:paraId="780AD44B">
      <w:pPr>
        <w:numPr>
          <w:ilvl w:val="0"/>
          <w:numId w:val="0"/>
        </w:numPr>
        <w:spacing w:line="276" w:lineRule="auto"/>
      </w:pPr>
    </w:p>
    <w:p w14:paraId="0551A251">
      <w:pPr>
        <w:numPr>
          <w:ilvl w:val="0"/>
          <w:numId w:val="0"/>
        </w:numPr>
        <w:spacing w:line="276" w:lineRule="auto"/>
      </w:pPr>
    </w:p>
    <w:p w14:paraId="03EC4F42">
      <w:pPr>
        <w:numPr>
          <w:ilvl w:val="0"/>
          <w:numId w:val="0"/>
        </w:numPr>
        <w:spacing w:line="276" w:lineRule="auto"/>
      </w:pPr>
    </w:p>
    <w:p w14:paraId="54CB7C7C">
      <w:pPr>
        <w:numPr>
          <w:ilvl w:val="0"/>
          <w:numId w:val="0"/>
        </w:numPr>
        <w:spacing w:line="276" w:lineRule="auto"/>
      </w:pPr>
    </w:p>
    <w:p w14:paraId="773536D9">
      <w:pPr>
        <w:numPr>
          <w:ilvl w:val="0"/>
          <w:numId w:val="0"/>
        </w:numPr>
        <w:spacing w:line="276" w:lineRule="auto"/>
      </w:pPr>
    </w:p>
    <w:p w14:paraId="0EC82D92">
      <w:pPr>
        <w:numPr>
          <w:ilvl w:val="0"/>
          <w:numId w:val="0"/>
        </w:numPr>
        <w:spacing w:line="276" w:lineRule="auto"/>
      </w:pPr>
    </w:p>
    <w:p w14:paraId="2DBD5DB5">
      <w:pPr>
        <w:numPr>
          <w:ilvl w:val="0"/>
          <w:numId w:val="0"/>
        </w:numPr>
        <w:spacing w:line="276" w:lineRule="auto"/>
      </w:pPr>
    </w:p>
    <w:p w14:paraId="188EDFCA">
      <w:pPr>
        <w:numPr>
          <w:ilvl w:val="0"/>
          <w:numId w:val="0"/>
        </w:numPr>
        <w:spacing w:line="276" w:lineRule="auto"/>
      </w:pPr>
    </w:p>
    <w:p w14:paraId="3FB49F0A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8520" cy="3206750"/>
            <wp:effectExtent l="0" t="0" r="5080" b="6350"/>
            <wp:docPr id="6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2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B678A">
      <w:pPr>
        <w:numPr>
          <w:ilvl w:val="0"/>
          <w:numId w:val="0"/>
        </w:numPr>
        <w:spacing w:line="276" w:lineRule="auto"/>
      </w:pPr>
    </w:p>
    <w:p w14:paraId="104AEEF3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4:</w:t>
      </w:r>
    </w:p>
    <w:p w14:paraId="08B4EB47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Book Interface:</w:t>
      </w:r>
    </w:p>
    <w:p w14:paraId="4244A92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65E0326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4267200" cy="1504950"/>
            <wp:effectExtent l="0" t="0" r="0" b="6350"/>
            <wp:docPr id="6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2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B36D4">
      <w:pPr>
        <w:numPr>
          <w:ilvl w:val="0"/>
          <w:numId w:val="0"/>
        </w:numPr>
        <w:spacing w:line="276" w:lineRule="auto"/>
      </w:pPr>
    </w:p>
    <w:p w14:paraId="73DA15B1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NewBook Interface:</w:t>
      </w:r>
    </w:p>
    <w:p w14:paraId="67185D7A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D6BACFC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4254500" cy="1568450"/>
            <wp:effectExtent l="0" t="0" r="0" b="6350"/>
            <wp:docPr id="6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3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FA3F1">
      <w:pPr>
        <w:numPr>
          <w:ilvl w:val="0"/>
          <w:numId w:val="0"/>
        </w:numPr>
        <w:spacing w:line="276" w:lineRule="auto"/>
      </w:pPr>
    </w:p>
    <w:p w14:paraId="63C59FD3">
      <w:pPr>
        <w:numPr>
          <w:ilvl w:val="0"/>
          <w:numId w:val="0"/>
        </w:numPr>
        <w:spacing w:line="276" w:lineRule="auto"/>
      </w:pPr>
    </w:p>
    <w:p w14:paraId="00747F50">
      <w:pPr>
        <w:numPr>
          <w:ilvl w:val="0"/>
          <w:numId w:val="0"/>
        </w:numPr>
        <w:spacing w:line="276" w:lineRule="auto"/>
      </w:pPr>
    </w:p>
    <w:p w14:paraId="1F9258D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BookImpl3 implements Book, NewBook:</w:t>
      </w:r>
    </w:p>
    <w:p w14:paraId="1B3F0A5A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3F0D446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148D5C53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9155" cy="3804285"/>
            <wp:effectExtent l="0" t="0" r="4445" b="5715"/>
            <wp:docPr id="6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3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1FD7C">
      <w:pPr>
        <w:numPr>
          <w:ilvl w:val="0"/>
          <w:numId w:val="0"/>
        </w:numPr>
        <w:spacing w:line="276" w:lineRule="auto"/>
      </w:pPr>
    </w:p>
    <w:p w14:paraId="39DA2407">
      <w:pPr>
        <w:numPr>
          <w:ilvl w:val="0"/>
          <w:numId w:val="0"/>
        </w:numPr>
        <w:spacing w:line="276" w:lineRule="auto"/>
      </w:pPr>
    </w:p>
    <w:p w14:paraId="575EB1DF">
      <w:pPr>
        <w:numPr>
          <w:ilvl w:val="0"/>
          <w:numId w:val="0"/>
        </w:numPr>
        <w:spacing w:line="276" w:lineRule="auto"/>
        <w:rPr>
          <w:b/>
          <w:bCs/>
        </w:rPr>
      </w:pPr>
    </w:p>
    <w:p w14:paraId="4EE68901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5:</w:t>
      </w:r>
    </w:p>
    <w:p w14:paraId="548F76B9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Book Interface:</w:t>
      </w:r>
    </w:p>
    <w:p w14:paraId="4075C8E6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73CE2F8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4025900" cy="1866900"/>
            <wp:effectExtent l="0" t="0" r="0" b="0"/>
            <wp:docPr id="6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3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F5912">
      <w:pPr>
        <w:numPr>
          <w:ilvl w:val="0"/>
          <w:numId w:val="0"/>
        </w:numPr>
        <w:spacing w:line="276" w:lineRule="auto"/>
      </w:pPr>
    </w:p>
    <w:p w14:paraId="58977929">
      <w:pPr>
        <w:numPr>
          <w:ilvl w:val="0"/>
          <w:numId w:val="0"/>
        </w:numPr>
        <w:spacing w:line="276" w:lineRule="auto"/>
      </w:pPr>
    </w:p>
    <w:p w14:paraId="148D8BE8">
      <w:pPr>
        <w:numPr>
          <w:ilvl w:val="0"/>
          <w:numId w:val="0"/>
        </w:numPr>
        <w:spacing w:line="276" w:lineRule="auto"/>
      </w:pPr>
    </w:p>
    <w:p w14:paraId="2F506E1C">
      <w:pPr>
        <w:numPr>
          <w:ilvl w:val="0"/>
          <w:numId w:val="0"/>
        </w:numPr>
        <w:spacing w:line="276" w:lineRule="auto"/>
      </w:pPr>
    </w:p>
    <w:p w14:paraId="62421DF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MyNewData interface:</w:t>
      </w:r>
    </w:p>
    <w:p w14:paraId="38AE0BAB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5706DD6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drawing>
          <wp:inline distT="0" distB="0" distL="114300" distR="114300">
            <wp:extent cx="4521200" cy="1714500"/>
            <wp:effectExtent l="0" t="0" r="0" b="0"/>
            <wp:docPr id="6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3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BC420">
      <w:pPr>
        <w:numPr>
          <w:ilvl w:val="0"/>
          <w:numId w:val="0"/>
        </w:numPr>
        <w:spacing w:line="276" w:lineRule="auto"/>
      </w:pPr>
    </w:p>
    <w:p w14:paraId="563B1415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NewBook interface extends MyNewData interface:</w:t>
      </w:r>
    </w:p>
    <w:p w14:paraId="332ED11D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922E68C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568950" cy="1835150"/>
            <wp:effectExtent l="0" t="0" r="6350" b="6350"/>
            <wp:docPr id="6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3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B5D58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B5BC28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0F41C741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1CDD2B05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03408BD8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7378A7CF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4C6E376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19BDA404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56FE24F9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92A9464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07A21657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571C83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74F8964C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06C2664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52F7BA66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2F433D6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0900B5CA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11801BF7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2A229E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9B072BC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D7D2A7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BookImpl4 implements Book,NewBook:</w:t>
      </w:r>
    </w:p>
    <w:p w14:paraId="76B8C54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C4A8B7D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1060" cy="3627120"/>
            <wp:effectExtent l="0" t="0" r="2540" b="5080"/>
            <wp:docPr id="6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3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E6382">
      <w:pPr>
        <w:numPr>
          <w:ilvl w:val="0"/>
          <w:numId w:val="0"/>
        </w:numPr>
        <w:spacing w:line="276" w:lineRule="auto"/>
      </w:pPr>
    </w:p>
    <w:p w14:paraId="2C4AFDF0">
      <w:pPr>
        <w:numPr>
          <w:ilvl w:val="0"/>
          <w:numId w:val="0"/>
        </w:numPr>
        <w:spacing w:line="276" w:lineRule="auto"/>
      </w:pPr>
    </w:p>
    <w:p w14:paraId="7D5B1BD4">
      <w:pPr>
        <w:numPr>
          <w:ilvl w:val="0"/>
          <w:numId w:val="0"/>
        </w:numPr>
        <w:spacing w:line="276" w:lineRule="auto"/>
      </w:pPr>
    </w:p>
    <w:p w14:paraId="41C25BA6">
      <w:pPr>
        <w:numPr>
          <w:ilvl w:val="0"/>
          <w:numId w:val="0"/>
        </w:numPr>
        <w:spacing w:line="276" w:lineRule="auto"/>
      </w:pPr>
    </w:p>
    <w:p w14:paraId="3D37D163">
      <w:pPr>
        <w:numPr>
          <w:ilvl w:val="0"/>
          <w:numId w:val="0"/>
        </w:numPr>
        <w:spacing w:line="276" w:lineRule="auto"/>
      </w:pPr>
    </w:p>
    <w:p w14:paraId="31B987F0">
      <w:pPr>
        <w:numPr>
          <w:ilvl w:val="0"/>
          <w:numId w:val="0"/>
        </w:numPr>
        <w:spacing w:line="276" w:lineRule="auto"/>
      </w:pPr>
    </w:p>
    <w:p w14:paraId="13CFC9CE">
      <w:pPr>
        <w:numPr>
          <w:ilvl w:val="0"/>
          <w:numId w:val="0"/>
        </w:numPr>
        <w:spacing w:line="276" w:lineRule="auto"/>
      </w:pPr>
    </w:p>
    <w:p w14:paraId="11890F34">
      <w:pPr>
        <w:numPr>
          <w:ilvl w:val="0"/>
          <w:numId w:val="0"/>
        </w:numPr>
        <w:spacing w:line="276" w:lineRule="auto"/>
      </w:pPr>
    </w:p>
    <w:p w14:paraId="2870F627">
      <w:pPr>
        <w:numPr>
          <w:ilvl w:val="0"/>
          <w:numId w:val="0"/>
        </w:numPr>
        <w:spacing w:line="276" w:lineRule="auto"/>
      </w:pPr>
    </w:p>
    <w:p w14:paraId="55D5B801">
      <w:pPr>
        <w:numPr>
          <w:ilvl w:val="0"/>
          <w:numId w:val="0"/>
        </w:numPr>
        <w:spacing w:line="276" w:lineRule="auto"/>
      </w:pPr>
    </w:p>
    <w:p w14:paraId="681477FE">
      <w:pPr>
        <w:numPr>
          <w:ilvl w:val="0"/>
          <w:numId w:val="0"/>
        </w:numPr>
        <w:spacing w:line="276" w:lineRule="auto"/>
      </w:pPr>
    </w:p>
    <w:p w14:paraId="6648BA50">
      <w:pPr>
        <w:numPr>
          <w:ilvl w:val="0"/>
          <w:numId w:val="0"/>
        </w:numPr>
        <w:spacing w:line="276" w:lineRule="auto"/>
      </w:pPr>
    </w:p>
    <w:p w14:paraId="484F340E">
      <w:pPr>
        <w:numPr>
          <w:ilvl w:val="0"/>
          <w:numId w:val="0"/>
        </w:numPr>
        <w:spacing w:line="276" w:lineRule="auto"/>
      </w:pPr>
    </w:p>
    <w:p w14:paraId="1A882E26">
      <w:pPr>
        <w:numPr>
          <w:ilvl w:val="0"/>
          <w:numId w:val="0"/>
        </w:numPr>
        <w:spacing w:line="276" w:lineRule="auto"/>
      </w:pPr>
    </w:p>
    <w:p w14:paraId="0EAED069">
      <w:pPr>
        <w:numPr>
          <w:ilvl w:val="0"/>
          <w:numId w:val="0"/>
        </w:numPr>
        <w:spacing w:line="276" w:lineRule="auto"/>
      </w:pPr>
    </w:p>
    <w:p w14:paraId="59FF131D">
      <w:pPr>
        <w:numPr>
          <w:ilvl w:val="0"/>
          <w:numId w:val="0"/>
        </w:numPr>
        <w:spacing w:line="276" w:lineRule="auto"/>
      </w:pPr>
    </w:p>
    <w:p w14:paraId="38D9EEA0">
      <w:pPr>
        <w:numPr>
          <w:ilvl w:val="0"/>
          <w:numId w:val="0"/>
        </w:numPr>
        <w:spacing w:line="276" w:lineRule="auto"/>
      </w:pPr>
    </w:p>
    <w:p w14:paraId="6B4CAB45">
      <w:pPr>
        <w:numPr>
          <w:ilvl w:val="0"/>
          <w:numId w:val="0"/>
        </w:numPr>
        <w:spacing w:line="276" w:lineRule="auto"/>
      </w:pPr>
    </w:p>
    <w:p w14:paraId="6FDBACF7">
      <w:pPr>
        <w:numPr>
          <w:ilvl w:val="0"/>
          <w:numId w:val="0"/>
        </w:numPr>
        <w:spacing w:line="276" w:lineRule="auto"/>
      </w:pPr>
    </w:p>
    <w:p w14:paraId="78F41568">
      <w:pPr>
        <w:numPr>
          <w:ilvl w:val="0"/>
          <w:numId w:val="0"/>
        </w:numPr>
        <w:spacing w:line="276" w:lineRule="auto"/>
      </w:pPr>
    </w:p>
    <w:p w14:paraId="7569058C">
      <w:pPr>
        <w:numPr>
          <w:ilvl w:val="0"/>
          <w:numId w:val="0"/>
        </w:numPr>
        <w:spacing w:line="276" w:lineRule="auto"/>
      </w:pPr>
    </w:p>
    <w:p w14:paraId="48280690">
      <w:pPr>
        <w:numPr>
          <w:ilvl w:val="0"/>
          <w:numId w:val="0"/>
        </w:numPr>
        <w:spacing w:line="276" w:lineRule="auto"/>
      </w:pPr>
    </w:p>
    <w:p w14:paraId="6CC427DD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Date: 14/08/2024 (DAY-8)</w:t>
      </w:r>
    </w:p>
    <w:p w14:paraId="059FC84A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386F48CA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Abstract Class:</w:t>
      </w:r>
    </w:p>
    <w:p w14:paraId="3299CCF0">
      <w:pPr>
        <w:numPr>
          <w:ilvl w:val="0"/>
          <w:numId w:val="21"/>
        </w:numPr>
        <w:spacing w:line="276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Abstract is a keyword.</w:t>
      </w:r>
    </w:p>
    <w:p w14:paraId="35B7A24D">
      <w:pPr>
        <w:numPr>
          <w:ilvl w:val="0"/>
          <w:numId w:val="21"/>
        </w:numPr>
        <w:spacing w:line="276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Abstract class having abstract methods and concrete (implemented) methods.</w:t>
      </w:r>
    </w:p>
    <w:p w14:paraId="666967C3">
      <w:pPr>
        <w:numPr>
          <w:ilvl w:val="0"/>
          <w:numId w:val="21"/>
        </w:numPr>
        <w:spacing w:line="276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If any class having one abstract method, that class should be declared as a abstract keyword, otherwise the class will be showing compile time error.</w:t>
      </w:r>
    </w:p>
    <w:p w14:paraId="18E5E1AF">
      <w:pPr>
        <w:numPr>
          <w:ilvl w:val="0"/>
          <w:numId w:val="21"/>
        </w:numPr>
        <w:spacing w:line="276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If any class extends abstract class, that class should be override all abstract methods. Otherwise the class will be showing compile time error.</w:t>
      </w:r>
    </w:p>
    <w:p w14:paraId="245D5A39">
      <w:pPr>
        <w:numPr>
          <w:ilvl w:val="0"/>
          <w:numId w:val="21"/>
        </w:numPr>
        <w:spacing w:line="276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We can’t create object to abstract  class. But we can create reference to abstract class.</w:t>
      </w:r>
    </w:p>
    <w:p w14:paraId="35C9A75E">
      <w:pPr>
        <w:numPr>
          <w:ilvl w:val="0"/>
          <w:numId w:val="21"/>
        </w:numPr>
        <w:spacing w:line="276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We can declare a class as abstract, with zero abstract methods.</w:t>
      </w:r>
    </w:p>
    <w:p w14:paraId="1E49FB0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635713A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1:</w:t>
      </w:r>
    </w:p>
    <w:p w14:paraId="563A10C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7C1C905C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Product Interface:</w:t>
      </w:r>
    </w:p>
    <w:p w14:paraId="6A97E569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5A677D3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619750" cy="17399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65618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Product Implementation :</w:t>
      </w:r>
    </w:p>
    <w:p w14:paraId="13BBCD0C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795645" cy="2953385"/>
            <wp:effectExtent l="0" t="0" r="8255" b="571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95645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DCD4F">
      <w:pPr>
        <w:numPr>
          <w:ilvl w:val="0"/>
          <w:numId w:val="0"/>
        </w:numPr>
        <w:spacing w:line="276" w:lineRule="auto"/>
      </w:pPr>
    </w:p>
    <w:p w14:paraId="1834DB0E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2:</w:t>
      </w:r>
    </w:p>
    <w:p w14:paraId="7DD8FBD4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D82BB6E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9155" cy="3237865"/>
            <wp:effectExtent l="0" t="0" r="4445" b="635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6EDCE">
      <w:pPr>
        <w:numPr>
          <w:ilvl w:val="0"/>
          <w:numId w:val="0"/>
        </w:numPr>
        <w:spacing w:line="276" w:lineRule="auto"/>
      </w:pPr>
    </w:p>
    <w:p w14:paraId="4409D33B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Constructor within Abstract class:</w:t>
      </w:r>
    </w:p>
    <w:p w14:paraId="2290B4F4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0F3B2A7D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3:</w:t>
      </w:r>
    </w:p>
    <w:p w14:paraId="3D6984E0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7C68325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4819650" cy="2025650"/>
            <wp:effectExtent l="0" t="0" r="6350" b="635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BF070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DDE04D6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CF165E5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81C64B2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02507BC9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386FC7F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36797A5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2A08D6C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ProductIml3:</w:t>
      </w:r>
    </w:p>
    <w:p w14:paraId="5B5C9E51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1ED65420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7250" cy="3003550"/>
            <wp:effectExtent l="0" t="0" r="6350" b="635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CCCD5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6D73A8A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E861AAB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Date : 16/08/2024 (Day -9)</w:t>
      </w:r>
    </w:p>
    <w:p w14:paraId="2DE2586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67620C2">
      <w:pPr>
        <w:numPr>
          <w:ilvl w:val="0"/>
          <w:numId w:val="22"/>
        </w:numPr>
        <w:spacing w:line="276" w:lineRule="auto"/>
        <w:ind w:left="84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Coding Test on Core Java</w:t>
      </w:r>
    </w:p>
    <w:p w14:paraId="1111BEEC">
      <w:pPr>
        <w:numPr>
          <w:ilvl w:val="0"/>
          <w:numId w:val="22"/>
        </w:numPr>
        <w:spacing w:line="276" w:lineRule="auto"/>
        <w:ind w:left="84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Application3(Bank Application) Explanation</w:t>
      </w:r>
    </w:p>
    <w:p w14:paraId="45AAB116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4C62A87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Date : 19/08/2024 (Day -10)</w:t>
      </w:r>
    </w:p>
    <w:p w14:paraId="7A2DE1B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404FA72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Exception Handling</w:t>
      </w:r>
    </w:p>
    <w:p w14:paraId="7441A276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</w:p>
    <w:p w14:paraId="0F55CD0C">
      <w:pPr>
        <w:numPr>
          <w:ilvl w:val="0"/>
          <w:numId w:val="23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Exception Handling is a Mechanism.</w:t>
      </w:r>
    </w:p>
    <w:p w14:paraId="3053EAA3">
      <w:pPr>
        <w:numPr>
          <w:ilvl w:val="0"/>
          <w:numId w:val="23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Exceptions are inbuilt mechanism of JAVA.</w:t>
      </w:r>
    </w:p>
    <w:p w14:paraId="29F234B2">
      <w:pPr>
        <w:numPr>
          <w:ilvl w:val="0"/>
          <w:numId w:val="23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All Exception are executed while abnormal conditions only.</w:t>
      </w:r>
    </w:p>
    <w:p w14:paraId="2B76099C">
      <w:pPr>
        <w:numPr>
          <w:ilvl w:val="0"/>
          <w:numId w:val="23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Normal flow it won’t execute any exceptions.</w:t>
      </w:r>
    </w:p>
    <w:p w14:paraId="510DB557">
      <w:pPr>
        <w:numPr>
          <w:ilvl w:val="0"/>
          <w:numId w:val="23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Once any exceptions are occurring in java, then remaining lines of code is unreachable.</w:t>
      </w:r>
    </w:p>
    <w:p w14:paraId="2A198A00">
      <w:pPr>
        <w:numPr>
          <w:ilvl w:val="0"/>
          <w:numId w:val="23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/>
          <w:bCs/>
          <w:lang w:val="en-I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lang w:val="en-IN"/>
        </w:rPr>
        <w:t>Java.lang.Throwable is super class for Exception and Error.</w:t>
      </w:r>
    </w:p>
    <w:p w14:paraId="08ABC219">
      <w:pPr>
        <w:numPr>
          <w:ilvl w:val="0"/>
          <w:numId w:val="23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There are two types of Exceptions in JAVA.</w:t>
      </w:r>
    </w:p>
    <w:p w14:paraId="4F02870C">
      <w:pPr>
        <w:numPr>
          <w:ilvl w:val="0"/>
          <w:numId w:val="24"/>
        </w:numPr>
        <w:spacing w:line="276" w:lineRule="auto"/>
        <w:ind w:left="1440" w:leftChars="0" w:firstLine="0" w:firstLineChars="0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Checked Exceptions</w:t>
      </w:r>
    </w:p>
    <w:p w14:paraId="79630EC4">
      <w:pPr>
        <w:numPr>
          <w:ilvl w:val="0"/>
          <w:numId w:val="24"/>
        </w:numPr>
        <w:spacing w:line="276" w:lineRule="auto"/>
        <w:ind w:left="1440" w:leftChars="0" w:firstLine="0" w:firstLineChars="0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Unchecked Exceptions</w:t>
      </w:r>
    </w:p>
    <w:p w14:paraId="70B4F028">
      <w:pPr>
        <w:numPr>
          <w:ilvl w:val="0"/>
          <w:numId w:val="23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All Checked Exceptions are compile time exceptions.</w:t>
      </w:r>
    </w:p>
    <w:p w14:paraId="09EB871A">
      <w:pPr>
        <w:numPr>
          <w:ilvl w:val="0"/>
          <w:numId w:val="23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All Unchecked Exceptions are Run time exceptions.</w:t>
      </w:r>
    </w:p>
    <w:p w14:paraId="16A30C2D">
      <w:pPr>
        <w:numPr>
          <w:ilvl w:val="0"/>
          <w:numId w:val="23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There are 5 keywords in Exception Handling:</w:t>
      </w:r>
    </w:p>
    <w:p w14:paraId="17B5B345">
      <w:pPr>
        <w:numPr>
          <w:ilvl w:val="0"/>
          <w:numId w:val="0"/>
        </w:numPr>
        <w:spacing w:line="276" w:lineRule="auto"/>
        <w:ind w:left="720" w:leftChars="0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a.Try    b. catch()     c.finally       d. throws      e.throw</w:t>
      </w:r>
    </w:p>
    <w:p w14:paraId="05ED34C8">
      <w:pPr>
        <w:numPr>
          <w:ilvl w:val="0"/>
          <w:numId w:val="23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Try is for business logic.</w:t>
      </w:r>
    </w:p>
    <w:p w14:paraId="125906EB">
      <w:pPr>
        <w:numPr>
          <w:ilvl w:val="0"/>
          <w:numId w:val="23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Catch is for handling exceptions.</w:t>
      </w:r>
    </w:p>
    <w:p w14:paraId="341506E7">
      <w:pPr>
        <w:numPr>
          <w:ilvl w:val="0"/>
          <w:numId w:val="23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Finally is block, if exception is occur or not finally block will be executed.</w:t>
      </w:r>
    </w:p>
    <w:p w14:paraId="7396B5E4">
      <w:pPr>
        <w:numPr>
          <w:ilvl w:val="0"/>
          <w:numId w:val="23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Throws an exception will be executed method by method.</w:t>
      </w:r>
    </w:p>
    <w:p w14:paraId="43F99E65">
      <w:pPr>
        <w:numPr>
          <w:ilvl w:val="0"/>
          <w:numId w:val="23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Throw is for runtime exceptions and will call predefined exceptions or user defined exceptions.</w:t>
      </w:r>
    </w:p>
    <w:p w14:paraId="13D0581F">
      <w:pPr>
        <w:numPr>
          <w:ilvl w:val="0"/>
          <w:numId w:val="23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Try followed by either catch block or finally block.</w:t>
      </w:r>
    </w:p>
    <w:p w14:paraId="4A0713D4">
      <w:pPr>
        <w:numPr>
          <w:ilvl w:val="0"/>
          <w:numId w:val="23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We should follow exception hierarchy.</w:t>
      </w:r>
    </w:p>
    <w:p w14:paraId="4E2B9854">
      <w:pPr>
        <w:numPr>
          <w:ilvl w:val="0"/>
          <w:numId w:val="23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We can create our own (user defined) exceptions.</w:t>
      </w:r>
    </w:p>
    <w:p w14:paraId="759E5C9A">
      <w:pPr>
        <w:numPr>
          <w:ilvl w:val="0"/>
          <w:numId w:val="23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Our own exception extends Exception or Runtime Exception.</w:t>
      </w:r>
    </w:p>
    <w:p w14:paraId="60AE8565">
      <w:pPr>
        <w:numPr>
          <w:ilvl w:val="0"/>
          <w:numId w:val="23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All Exception classes are in to java.lang package.</w:t>
      </w:r>
    </w:p>
    <w:p w14:paraId="5AE8C017">
      <w:pPr>
        <w:numPr>
          <w:ilvl w:val="0"/>
          <w:numId w:val="23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There is two exceptions in class, Developer should be handle one after one.</w:t>
      </w:r>
    </w:p>
    <w:p w14:paraId="01D792BC">
      <w:pPr>
        <w:numPr>
          <w:ilvl w:val="0"/>
          <w:numId w:val="23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Developer can’t handle Errors.</w:t>
      </w:r>
    </w:p>
    <w:p w14:paraId="6D423916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</w:p>
    <w:p w14:paraId="3AB4460F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</w:p>
    <w:p w14:paraId="404E7E70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</w:p>
    <w:p w14:paraId="387AD79F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</w:p>
    <w:p w14:paraId="696D8980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</w:p>
    <w:p w14:paraId="32F3B397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</w:p>
    <w:p w14:paraId="59F9E53E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</w:p>
    <w:p w14:paraId="1F938FD2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</w:p>
    <w:p w14:paraId="29565AF7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</w:p>
    <w:p w14:paraId="08EDF194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Programs :</w:t>
      </w:r>
    </w:p>
    <w:p w14:paraId="2CA12293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6C2A8497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/>
          <w:bCs/>
          <w:lang w:val="en-IN"/>
        </w:rPr>
        <w:t>ExceptionDemo1:</w:t>
      </w:r>
    </w:p>
    <w:p w14:paraId="380DC550">
      <w:pPr>
        <w:numPr>
          <w:ilvl w:val="0"/>
          <w:numId w:val="0"/>
        </w:numPr>
        <w:spacing w:line="276" w:lineRule="auto"/>
      </w:pPr>
    </w:p>
    <w:p w14:paraId="118D990A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5345" cy="2675890"/>
            <wp:effectExtent l="0" t="0" r="8255" b="381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F2C11">
      <w:pPr>
        <w:numPr>
          <w:ilvl w:val="0"/>
          <w:numId w:val="0"/>
        </w:numPr>
        <w:spacing w:line="276" w:lineRule="auto"/>
        <w:rPr>
          <w:b/>
          <w:bCs/>
        </w:rPr>
      </w:pPr>
    </w:p>
    <w:p w14:paraId="42D0A4DE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</w:p>
    <w:p w14:paraId="38EC9B3F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</w:p>
    <w:p w14:paraId="273643B4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</w:p>
    <w:p w14:paraId="63420DF9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ExceptionDemo2:</w:t>
      </w:r>
    </w:p>
    <w:p w14:paraId="5AFF1ED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AB85CF3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5345" cy="3016885"/>
            <wp:effectExtent l="0" t="0" r="8255" b="5715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537CE">
      <w:pPr>
        <w:numPr>
          <w:ilvl w:val="0"/>
          <w:numId w:val="0"/>
        </w:numPr>
        <w:spacing w:line="276" w:lineRule="auto"/>
      </w:pPr>
    </w:p>
    <w:p w14:paraId="66A42A33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ExceptionDemo3:</w:t>
      </w:r>
    </w:p>
    <w:p w14:paraId="2993BDB4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0FBBA941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2965" cy="3728085"/>
            <wp:effectExtent l="0" t="0" r="635" b="5715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6A5DD">
      <w:pPr>
        <w:numPr>
          <w:ilvl w:val="0"/>
          <w:numId w:val="0"/>
        </w:numPr>
        <w:spacing w:line="276" w:lineRule="auto"/>
      </w:pPr>
    </w:p>
    <w:p w14:paraId="12613DB9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14FD6551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ExceptionDemo4:</w:t>
      </w:r>
    </w:p>
    <w:p w14:paraId="7BA0147F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56AFD140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359400" cy="6153150"/>
            <wp:effectExtent l="0" t="0" r="0" b="635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0C99A">
      <w:pPr>
        <w:numPr>
          <w:ilvl w:val="0"/>
          <w:numId w:val="0"/>
        </w:numPr>
        <w:spacing w:line="276" w:lineRule="auto"/>
      </w:pPr>
    </w:p>
    <w:p w14:paraId="0AA15E45">
      <w:pPr>
        <w:numPr>
          <w:ilvl w:val="0"/>
          <w:numId w:val="0"/>
        </w:numPr>
        <w:spacing w:line="276" w:lineRule="auto"/>
      </w:pPr>
    </w:p>
    <w:p w14:paraId="660BA259">
      <w:pPr>
        <w:numPr>
          <w:ilvl w:val="0"/>
          <w:numId w:val="0"/>
        </w:numPr>
        <w:spacing w:line="276" w:lineRule="auto"/>
      </w:pPr>
    </w:p>
    <w:p w14:paraId="77AA969A">
      <w:pPr>
        <w:numPr>
          <w:ilvl w:val="0"/>
          <w:numId w:val="0"/>
        </w:numPr>
        <w:spacing w:line="276" w:lineRule="auto"/>
      </w:pPr>
    </w:p>
    <w:p w14:paraId="593AEE36">
      <w:pPr>
        <w:numPr>
          <w:ilvl w:val="0"/>
          <w:numId w:val="0"/>
        </w:numPr>
        <w:spacing w:line="276" w:lineRule="auto"/>
      </w:pPr>
    </w:p>
    <w:p w14:paraId="05AEA5BB">
      <w:pPr>
        <w:numPr>
          <w:ilvl w:val="0"/>
          <w:numId w:val="0"/>
        </w:numPr>
        <w:spacing w:line="276" w:lineRule="auto"/>
      </w:pPr>
    </w:p>
    <w:p w14:paraId="28BE35CE">
      <w:pPr>
        <w:numPr>
          <w:ilvl w:val="0"/>
          <w:numId w:val="0"/>
        </w:numPr>
        <w:spacing w:line="276" w:lineRule="auto"/>
      </w:pPr>
    </w:p>
    <w:p w14:paraId="6DFA2500">
      <w:pPr>
        <w:numPr>
          <w:ilvl w:val="0"/>
          <w:numId w:val="0"/>
        </w:numPr>
        <w:spacing w:line="276" w:lineRule="auto"/>
      </w:pPr>
    </w:p>
    <w:p w14:paraId="688E008A">
      <w:pPr>
        <w:numPr>
          <w:ilvl w:val="0"/>
          <w:numId w:val="0"/>
        </w:numPr>
        <w:spacing w:line="276" w:lineRule="auto"/>
      </w:pPr>
    </w:p>
    <w:p w14:paraId="33018A69">
      <w:pPr>
        <w:numPr>
          <w:ilvl w:val="0"/>
          <w:numId w:val="0"/>
        </w:numPr>
        <w:spacing w:line="276" w:lineRule="auto"/>
      </w:pPr>
    </w:p>
    <w:p w14:paraId="4CFBBF5A">
      <w:pPr>
        <w:numPr>
          <w:ilvl w:val="0"/>
          <w:numId w:val="0"/>
        </w:numPr>
        <w:spacing w:line="276" w:lineRule="auto"/>
      </w:pPr>
    </w:p>
    <w:p w14:paraId="494B6692">
      <w:pPr>
        <w:numPr>
          <w:ilvl w:val="0"/>
          <w:numId w:val="0"/>
        </w:numPr>
        <w:spacing w:line="276" w:lineRule="auto"/>
      </w:pPr>
    </w:p>
    <w:p w14:paraId="161A7E6B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ExceptionDemo5:</w:t>
      </w:r>
    </w:p>
    <w:p w14:paraId="119EDDA8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14A01E3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3600" cy="5633085"/>
            <wp:effectExtent l="0" t="0" r="0" b="5715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8747A">
      <w:pPr>
        <w:numPr>
          <w:ilvl w:val="0"/>
          <w:numId w:val="0"/>
        </w:numPr>
        <w:spacing w:line="276" w:lineRule="auto"/>
      </w:pPr>
    </w:p>
    <w:p w14:paraId="4AF178F5">
      <w:pPr>
        <w:numPr>
          <w:ilvl w:val="0"/>
          <w:numId w:val="0"/>
        </w:numPr>
        <w:spacing w:line="276" w:lineRule="auto"/>
      </w:pPr>
    </w:p>
    <w:p w14:paraId="22182B5C">
      <w:pPr>
        <w:numPr>
          <w:ilvl w:val="0"/>
          <w:numId w:val="0"/>
        </w:numPr>
        <w:spacing w:line="276" w:lineRule="auto"/>
      </w:pPr>
    </w:p>
    <w:p w14:paraId="610E6CD4">
      <w:pPr>
        <w:numPr>
          <w:ilvl w:val="0"/>
          <w:numId w:val="0"/>
        </w:numPr>
        <w:spacing w:line="276" w:lineRule="auto"/>
      </w:pPr>
    </w:p>
    <w:p w14:paraId="0D85AE84">
      <w:pPr>
        <w:numPr>
          <w:ilvl w:val="0"/>
          <w:numId w:val="0"/>
        </w:numPr>
        <w:spacing w:line="276" w:lineRule="auto"/>
      </w:pPr>
    </w:p>
    <w:p w14:paraId="4D1EEF9A">
      <w:pPr>
        <w:numPr>
          <w:ilvl w:val="0"/>
          <w:numId w:val="0"/>
        </w:numPr>
        <w:spacing w:line="276" w:lineRule="auto"/>
      </w:pPr>
    </w:p>
    <w:p w14:paraId="18EC226C">
      <w:pPr>
        <w:numPr>
          <w:ilvl w:val="0"/>
          <w:numId w:val="0"/>
        </w:numPr>
        <w:spacing w:line="276" w:lineRule="auto"/>
      </w:pPr>
    </w:p>
    <w:p w14:paraId="027ABEBD">
      <w:pPr>
        <w:numPr>
          <w:ilvl w:val="0"/>
          <w:numId w:val="0"/>
        </w:numPr>
        <w:spacing w:line="276" w:lineRule="auto"/>
      </w:pPr>
    </w:p>
    <w:p w14:paraId="215C3F4C">
      <w:pPr>
        <w:numPr>
          <w:ilvl w:val="0"/>
          <w:numId w:val="0"/>
        </w:numPr>
        <w:spacing w:line="276" w:lineRule="auto"/>
      </w:pPr>
    </w:p>
    <w:p w14:paraId="32E616B1">
      <w:pPr>
        <w:numPr>
          <w:ilvl w:val="0"/>
          <w:numId w:val="0"/>
        </w:numPr>
        <w:spacing w:line="276" w:lineRule="auto"/>
      </w:pPr>
    </w:p>
    <w:p w14:paraId="777531A1">
      <w:pPr>
        <w:numPr>
          <w:ilvl w:val="0"/>
          <w:numId w:val="0"/>
        </w:numPr>
        <w:spacing w:line="276" w:lineRule="auto"/>
      </w:pPr>
    </w:p>
    <w:p w14:paraId="7734F8D6">
      <w:pPr>
        <w:numPr>
          <w:ilvl w:val="0"/>
          <w:numId w:val="0"/>
        </w:numPr>
        <w:spacing w:line="276" w:lineRule="auto"/>
      </w:pPr>
    </w:p>
    <w:p w14:paraId="4F6F1634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ExceptionDemo6:</w:t>
      </w:r>
    </w:p>
    <w:p w14:paraId="3966CF45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7DC674F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drawing>
          <wp:inline distT="0" distB="0" distL="114300" distR="114300">
            <wp:extent cx="5626100" cy="4692650"/>
            <wp:effectExtent l="0" t="0" r="0" b="6350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0075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</w:t>
      </w:r>
    </w:p>
    <w:p w14:paraId="1B4825D2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5B56512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0ABEDA6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10DE6B1C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54E830EB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CD82899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2DE50AD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7D94781B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7FFB9F4C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52EBE9DB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73F4883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627A22E">
      <w:pPr>
        <w:rPr>
          <w:b/>
          <w:sz w:val="24"/>
          <w:szCs w:val="24"/>
        </w:rPr>
      </w:pPr>
    </w:p>
    <w:p w14:paraId="139124DD">
      <w:pPr>
        <w:numPr>
          <w:ilvl w:val="0"/>
          <w:numId w:val="0"/>
        </w:numPr>
        <w:spacing w:line="276" w:lineRule="auto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Date:20/08/2024 (DAY-11)</w:t>
      </w:r>
    </w:p>
    <w:p w14:paraId="3D8B3ECE">
      <w:pPr>
        <w:numPr>
          <w:ilvl w:val="0"/>
          <w:numId w:val="0"/>
        </w:numPr>
        <w:spacing w:line="276" w:lineRule="auto"/>
        <w:rPr>
          <w:rFonts w:hint="default"/>
          <w:b/>
          <w:bCs/>
          <w:sz w:val="28"/>
          <w:szCs w:val="28"/>
          <w:lang w:val="en-IN"/>
        </w:rPr>
      </w:pPr>
    </w:p>
    <w:p w14:paraId="5F7AD0FF">
      <w:pPr>
        <w:numPr>
          <w:ilvl w:val="0"/>
          <w:numId w:val="0"/>
        </w:numPr>
        <w:spacing w:line="276" w:lineRule="auto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Program 1:</w:t>
      </w:r>
    </w:p>
    <w:p w14:paraId="31C4BD89">
      <w:pPr>
        <w:numPr>
          <w:ilvl w:val="0"/>
          <w:numId w:val="0"/>
        </w:numPr>
        <w:spacing w:line="276" w:lineRule="auto"/>
      </w:pPr>
    </w:p>
    <w:p w14:paraId="52E9BEE7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2965" cy="3300730"/>
            <wp:effectExtent l="0" t="0" r="635" b="127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7DB96">
      <w:pPr>
        <w:numPr>
          <w:ilvl w:val="0"/>
          <w:numId w:val="0"/>
        </w:numPr>
        <w:spacing w:line="276" w:lineRule="auto"/>
      </w:pPr>
    </w:p>
    <w:p w14:paraId="32E029B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Program 2:</w:t>
      </w:r>
    </w:p>
    <w:p w14:paraId="378CB311">
      <w:pPr>
        <w:numPr>
          <w:ilvl w:val="0"/>
          <w:numId w:val="0"/>
        </w:numPr>
        <w:spacing w:line="276" w:lineRule="auto"/>
      </w:pPr>
    </w:p>
    <w:p w14:paraId="6EBF893D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7250" cy="3168015"/>
            <wp:effectExtent l="0" t="0" r="6350" b="6985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8AD40">
      <w:pPr>
        <w:numPr>
          <w:ilvl w:val="0"/>
          <w:numId w:val="0"/>
        </w:numPr>
        <w:spacing w:line="276" w:lineRule="auto"/>
      </w:pPr>
    </w:p>
    <w:p w14:paraId="1A3B67C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0E7993B0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1F95E45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2E72613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3:</w:t>
      </w:r>
    </w:p>
    <w:p w14:paraId="33E806E5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2965" cy="5158740"/>
            <wp:effectExtent l="0" t="0" r="635" b="1016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9E304">
      <w:pPr>
        <w:numPr>
          <w:ilvl w:val="0"/>
          <w:numId w:val="0"/>
        </w:numPr>
        <w:spacing w:line="276" w:lineRule="auto"/>
      </w:pPr>
    </w:p>
    <w:p w14:paraId="670ED59D">
      <w:pPr>
        <w:numPr>
          <w:ilvl w:val="0"/>
          <w:numId w:val="0"/>
        </w:numPr>
        <w:spacing w:line="276" w:lineRule="auto"/>
      </w:pPr>
    </w:p>
    <w:p w14:paraId="7F9D294D">
      <w:pPr>
        <w:numPr>
          <w:ilvl w:val="0"/>
          <w:numId w:val="0"/>
        </w:numPr>
        <w:spacing w:line="276" w:lineRule="auto"/>
      </w:pPr>
    </w:p>
    <w:p w14:paraId="44063EAF">
      <w:pPr>
        <w:numPr>
          <w:ilvl w:val="0"/>
          <w:numId w:val="0"/>
        </w:numPr>
        <w:spacing w:line="276" w:lineRule="auto"/>
      </w:pPr>
    </w:p>
    <w:p w14:paraId="31452449">
      <w:pPr>
        <w:numPr>
          <w:ilvl w:val="0"/>
          <w:numId w:val="0"/>
        </w:numPr>
        <w:spacing w:line="276" w:lineRule="auto"/>
      </w:pPr>
    </w:p>
    <w:p w14:paraId="153BD71D">
      <w:pPr>
        <w:numPr>
          <w:ilvl w:val="0"/>
          <w:numId w:val="0"/>
        </w:numPr>
        <w:spacing w:line="276" w:lineRule="auto"/>
      </w:pPr>
    </w:p>
    <w:p w14:paraId="6DD6DE3A">
      <w:pPr>
        <w:numPr>
          <w:ilvl w:val="0"/>
          <w:numId w:val="0"/>
        </w:numPr>
        <w:spacing w:line="276" w:lineRule="auto"/>
      </w:pPr>
    </w:p>
    <w:p w14:paraId="30397BA7">
      <w:pPr>
        <w:numPr>
          <w:ilvl w:val="0"/>
          <w:numId w:val="0"/>
        </w:numPr>
        <w:spacing w:line="276" w:lineRule="auto"/>
      </w:pPr>
    </w:p>
    <w:p w14:paraId="621218BA">
      <w:pPr>
        <w:numPr>
          <w:ilvl w:val="0"/>
          <w:numId w:val="0"/>
        </w:numPr>
        <w:spacing w:line="276" w:lineRule="auto"/>
      </w:pPr>
    </w:p>
    <w:p w14:paraId="3C74188F">
      <w:pPr>
        <w:numPr>
          <w:ilvl w:val="0"/>
          <w:numId w:val="0"/>
        </w:numPr>
        <w:spacing w:line="276" w:lineRule="auto"/>
      </w:pPr>
    </w:p>
    <w:p w14:paraId="5155E7C5">
      <w:pPr>
        <w:numPr>
          <w:ilvl w:val="0"/>
          <w:numId w:val="0"/>
        </w:numPr>
        <w:spacing w:line="276" w:lineRule="auto"/>
      </w:pPr>
    </w:p>
    <w:p w14:paraId="4CA826FD">
      <w:pPr>
        <w:numPr>
          <w:ilvl w:val="0"/>
          <w:numId w:val="0"/>
        </w:numPr>
        <w:spacing w:line="276" w:lineRule="auto"/>
      </w:pPr>
    </w:p>
    <w:p w14:paraId="601FEAFC">
      <w:pPr>
        <w:numPr>
          <w:ilvl w:val="0"/>
          <w:numId w:val="0"/>
        </w:numPr>
        <w:spacing w:line="276" w:lineRule="auto"/>
      </w:pPr>
    </w:p>
    <w:p w14:paraId="144EC1AD">
      <w:pPr>
        <w:numPr>
          <w:ilvl w:val="0"/>
          <w:numId w:val="0"/>
        </w:numPr>
        <w:spacing w:line="276" w:lineRule="auto"/>
      </w:pPr>
    </w:p>
    <w:p w14:paraId="27779395">
      <w:pPr>
        <w:numPr>
          <w:ilvl w:val="0"/>
          <w:numId w:val="0"/>
        </w:numPr>
        <w:spacing w:line="276" w:lineRule="auto"/>
      </w:pPr>
    </w:p>
    <w:p w14:paraId="253A35A1">
      <w:pPr>
        <w:numPr>
          <w:ilvl w:val="0"/>
          <w:numId w:val="0"/>
        </w:numPr>
        <w:spacing w:line="276" w:lineRule="auto"/>
      </w:pPr>
    </w:p>
    <w:p w14:paraId="2D950D24">
      <w:pPr>
        <w:numPr>
          <w:ilvl w:val="0"/>
          <w:numId w:val="0"/>
        </w:numPr>
        <w:spacing w:line="276" w:lineRule="auto"/>
      </w:pPr>
    </w:p>
    <w:p w14:paraId="2ECA48CF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AgeNotFoundException:</w:t>
      </w:r>
    </w:p>
    <w:p w14:paraId="6B9B25C5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7885" cy="4921250"/>
            <wp:effectExtent l="0" t="0" r="5715" b="635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92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2AEB5">
      <w:pPr>
        <w:numPr>
          <w:ilvl w:val="0"/>
          <w:numId w:val="0"/>
        </w:numPr>
        <w:spacing w:line="276" w:lineRule="auto"/>
      </w:pPr>
    </w:p>
    <w:p w14:paraId="6827181D">
      <w:pPr>
        <w:numPr>
          <w:ilvl w:val="0"/>
          <w:numId w:val="0"/>
        </w:numPr>
        <w:spacing w:line="276" w:lineRule="auto"/>
      </w:pPr>
    </w:p>
    <w:p w14:paraId="5FD6DB32">
      <w:pPr>
        <w:numPr>
          <w:ilvl w:val="0"/>
          <w:numId w:val="0"/>
        </w:numPr>
        <w:spacing w:line="276" w:lineRule="auto"/>
      </w:pPr>
    </w:p>
    <w:p w14:paraId="1904967B">
      <w:pPr>
        <w:numPr>
          <w:ilvl w:val="0"/>
          <w:numId w:val="0"/>
        </w:numPr>
        <w:spacing w:line="276" w:lineRule="auto"/>
      </w:pPr>
    </w:p>
    <w:p w14:paraId="14193024">
      <w:pPr>
        <w:numPr>
          <w:ilvl w:val="0"/>
          <w:numId w:val="0"/>
        </w:numPr>
        <w:spacing w:line="276" w:lineRule="auto"/>
      </w:pPr>
    </w:p>
    <w:p w14:paraId="6C33E5EF">
      <w:pPr>
        <w:numPr>
          <w:ilvl w:val="0"/>
          <w:numId w:val="0"/>
        </w:numPr>
        <w:spacing w:line="276" w:lineRule="auto"/>
      </w:pPr>
    </w:p>
    <w:p w14:paraId="483FE246">
      <w:pPr>
        <w:numPr>
          <w:ilvl w:val="0"/>
          <w:numId w:val="0"/>
        </w:numPr>
        <w:spacing w:line="276" w:lineRule="auto"/>
      </w:pPr>
    </w:p>
    <w:p w14:paraId="39E49CED">
      <w:pPr>
        <w:numPr>
          <w:ilvl w:val="0"/>
          <w:numId w:val="0"/>
        </w:numPr>
        <w:spacing w:line="276" w:lineRule="auto"/>
      </w:pPr>
    </w:p>
    <w:p w14:paraId="1D4D4FE2">
      <w:pPr>
        <w:numPr>
          <w:ilvl w:val="0"/>
          <w:numId w:val="0"/>
        </w:numPr>
        <w:spacing w:line="276" w:lineRule="auto"/>
      </w:pPr>
    </w:p>
    <w:p w14:paraId="0D4672FD">
      <w:pPr>
        <w:numPr>
          <w:ilvl w:val="0"/>
          <w:numId w:val="0"/>
        </w:numPr>
        <w:spacing w:line="276" w:lineRule="auto"/>
      </w:pPr>
    </w:p>
    <w:p w14:paraId="0FC078D6">
      <w:pPr>
        <w:numPr>
          <w:ilvl w:val="0"/>
          <w:numId w:val="0"/>
        </w:numPr>
        <w:spacing w:line="276" w:lineRule="auto"/>
      </w:pPr>
    </w:p>
    <w:p w14:paraId="76E1E487">
      <w:pPr>
        <w:numPr>
          <w:ilvl w:val="0"/>
          <w:numId w:val="0"/>
        </w:numPr>
        <w:spacing w:line="276" w:lineRule="auto"/>
      </w:pPr>
    </w:p>
    <w:p w14:paraId="656A57DD">
      <w:pPr>
        <w:numPr>
          <w:ilvl w:val="0"/>
          <w:numId w:val="0"/>
        </w:numPr>
        <w:spacing w:line="276" w:lineRule="auto"/>
      </w:pPr>
    </w:p>
    <w:p w14:paraId="1AC2FC6A">
      <w:pPr>
        <w:numPr>
          <w:ilvl w:val="0"/>
          <w:numId w:val="0"/>
        </w:numPr>
        <w:spacing w:line="276" w:lineRule="auto"/>
      </w:pPr>
    </w:p>
    <w:p w14:paraId="5C2F3459">
      <w:pPr>
        <w:numPr>
          <w:ilvl w:val="0"/>
          <w:numId w:val="0"/>
        </w:numPr>
        <w:spacing w:line="276" w:lineRule="auto"/>
      </w:pPr>
    </w:p>
    <w:p w14:paraId="37D5E211">
      <w:pPr>
        <w:numPr>
          <w:ilvl w:val="0"/>
          <w:numId w:val="0"/>
        </w:numPr>
        <w:spacing w:line="276" w:lineRule="auto"/>
      </w:pPr>
    </w:p>
    <w:p w14:paraId="43BF082B">
      <w:pPr>
        <w:numPr>
          <w:ilvl w:val="0"/>
          <w:numId w:val="0"/>
        </w:numPr>
        <w:spacing w:line="276" w:lineRule="auto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Date: 21/08/2024 - (Day12)</w:t>
      </w:r>
    </w:p>
    <w:p w14:paraId="51D7A562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 w14:paraId="7B605532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InvalidAgeException:</w:t>
      </w:r>
    </w:p>
    <w:p w14:paraId="182F352D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 w14:paraId="1A87B0D7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7885" cy="4838065"/>
            <wp:effectExtent l="0" t="0" r="5715" b="635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83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8D7C0">
      <w:pPr>
        <w:numPr>
          <w:ilvl w:val="0"/>
          <w:numId w:val="0"/>
        </w:numPr>
        <w:spacing w:line="276" w:lineRule="auto"/>
      </w:pPr>
    </w:p>
    <w:p w14:paraId="42AFFE30">
      <w:pPr>
        <w:numPr>
          <w:ilvl w:val="0"/>
          <w:numId w:val="0"/>
        </w:numPr>
        <w:spacing w:line="276" w:lineRule="auto"/>
      </w:pPr>
    </w:p>
    <w:p w14:paraId="0A350B11">
      <w:pPr>
        <w:numPr>
          <w:ilvl w:val="0"/>
          <w:numId w:val="0"/>
        </w:numPr>
        <w:spacing w:line="276" w:lineRule="auto"/>
      </w:pPr>
    </w:p>
    <w:p w14:paraId="4C8471E7">
      <w:pPr>
        <w:numPr>
          <w:ilvl w:val="0"/>
          <w:numId w:val="0"/>
        </w:numPr>
        <w:spacing w:line="276" w:lineRule="auto"/>
      </w:pPr>
    </w:p>
    <w:p w14:paraId="0E3EFF3A">
      <w:pPr>
        <w:numPr>
          <w:ilvl w:val="0"/>
          <w:numId w:val="0"/>
        </w:numPr>
        <w:spacing w:line="276" w:lineRule="auto"/>
      </w:pPr>
    </w:p>
    <w:p w14:paraId="07E1CC46">
      <w:pPr>
        <w:numPr>
          <w:ilvl w:val="0"/>
          <w:numId w:val="0"/>
        </w:numPr>
        <w:spacing w:line="276" w:lineRule="auto"/>
      </w:pPr>
    </w:p>
    <w:p w14:paraId="39575BF6">
      <w:pPr>
        <w:numPr>
          <w:ilvl w:val="0"/>
          <w:numId w:val="0"/>
        </w:numPr>
        <w:spacing w:line="276" w:lineRule="auto"/>
      </w:pPr>
    </w:p>
    <w:p w14:paraId="1489AA17">
      <w:pPr>
        <w:numPr>
          <w:ilvl w:val="0"/>
          <w:numId w:val="0"/>
        </w:numPr>
        <w:spacing w:line="276" w:lineRule="auto"/>
      </w:pPr>
    </w:p>
    <w:p w14:paraId="3718CDB8">
      <w:pPr>
        <w:numPr>
          <w:ilvl w:val="0"/>
          <w:numId w:val="0"/>
        </w:numPr>
        <w:spacing w:line="276" w:lineRule="auto"/>
      </w:pPr>
    </w:p>
    <w:p w14:paraId="263359D9">
      <w:pPr>
        <w:numPr>
          <w:ilvl w:val="0"/>
          <w:numId w:val="0"/>
        </w:numPr>
        <w:spacing w:line="276" w:lineRule="auto"/>
      </w:pPr>
    </w:p>
    <w:p w14:paraId="10F5AEE9">
      <w:pPr>
        <w:numPr>
          <w:ilvl w:val="0"/>
          <w:numId w:val="0"/>
        </w:numPr>
        <w:spacing w:line="276" w:lineRule="auto"/>
      </w:pPr>
    </w:p>
    <w:p w14:paraId="328D38C5">
      <w:pPr>
        <w:numPr>
          <w:ilvl w:val="0"/>
          <w:numId w:val="0"/>
        </w:numPr>
        <w:spacing w:line="276" w:lineRule="auto"/>
      </w:pPr>
    </w:p>
    <w:p w14:paraId="090D580D">
      <w:pPr>
        <w:numPr>
          <w:ilvl w:val="0"/>
          <w:numId w:val="0"/>
        </w:numPr>
        <w:spacing w:line="276" w:lineRule="auto"/>
      </w:pPr>
    </w:p>
    <w:p w14:paraId="1A071F09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InsufficientFundsException:</w:t>
      </w:r>
    </w:p>
    <w:p w14:paraId="56038AA9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D673489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5980" cy="4216400"/>
            <wp:effectExtent l="0" t="0" r="7620" b="0"/>
            <wp:docPr id="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47C58">
      <w:pPr>
        <w:numPr>
          <w:ilvl w:val="0"/>
          <w:numId w:val="0"/>
        </w:numPr>
        <w:spacing w:line="276" w:lineRule="auto"/>
      </w:pPr>
    </w:p>
    <w:p w14:paraId="7699236A">
      <w:pPr>
        <w:numPr>
          <w:ilvl w:val="0"/>
          <w:numId w:val="0"/>
        </w:numPr>
        <w:spacing w:line="276" w:lineRule="auto"/>
      </w:pPr>
    </w:p>
    <w:p w14:paraId="0418B542">
      <w:pPr>
        <w:numPr>
          <w:ilvl w:val="0"/>
          <w:numId w:val="0"/>
        </w:numPr>
        <w:spacing w:line="276" w:lineRule="auto"/>
      </w:pPr>
    </w:p>
    <w:p w14:paraId="37641376">
      <w:pPr>
        <w:numPr>
          <w:ilvl w:val="0"/>
          <w:numId w:val="0"/>
        </w:numPr>
        <w:spacing w:line="276" w:lineRule="auto"/>
      </w:pPr>
    </w:p>
    <w:p w14:paraId="0DD4B6C2">
      <w:pPr>
        <w:numPr>
          <w:ilvl w:val="0"/>
          <w:numId w:val="0"/>
        </w:numPr>
        <w:spacing w:line="276" w:lineRule="auto"/>
      </w:pPr>
    </w:p>
    <w:p w14:paraId="706CA54E">
      <w:pPr>
        <w:numPr>
          <w:ilvl w:val="0"/>
          <w:numId w:val="0"/>
        </w:numPr>
        <w:spacing w:line="276" w:lineRule="auto"/>
      </w:pPr>
    </w:p>
    <w:p w14:paraId="1647624D">
      <w:pPr>
        <w:numPr>
          <w:ilvl w:val="0"/>
          <w:numId w:val="0"/>
        </w:numPr>
        <w:spacing w:line="276" w:lineRule="auto"/>
      </w:pPr>
    </w:p>
    <w:p w14:paraId="1E72902D">
      <w:pPr>
        <w:numPr>
          <w:ilvl w:val="0"/>
          <w:numId w:val="0"/>
        </w:numPr>
        <w:spacing w:line="276" w:lineRule="auto"/>
      </w:pPr>
    </w:p>
    <w:p w14:paraId="24D05335">
      <w:pPr>
        <w:numPr>
          <w:ilvl w:val="0"/>
          <w:numId w:val="0"/>
        </w:numPr>
        <w:spacing w:line="276" w:lineRule="auto"/>
      </w:pPr>
    </w:p>
    <w:p w14:paraId="4BBA8326">
      <w:pPr>
        <w:numPr>
          <w:ilvl w:val="0"/>
          <w:numId w:val="0"/>
        </w:numPr>
        <w:spacing w:line="276" w:lineRule="auto"/>
      </w:pPr>
    </w:p>
    <w:p w14:paraId="01C50128">
      <w:pPr>
        <w:numPr>
          <w:ilvl w:val="0"/>
          <w:numId w:val="0"/>
        </w:numPr>
        <w:spacing w:line="276" w:lineRule="auto"/>
      </w:pPr>
    </w:p>
    <w:p w14:paraId="18C62275">
      <w:pPr>
        <w:numPr>
          <w:ilvl w:val="0"/>
          <w:numId w:val="0"/>
        </w:numPr>
        <w:spacing w:line="276" w:lineRule="auto"/>
      </w:pPr>
    </w:p>
    <w:p w14:paraId="75EF339B">
      <w:pPr>
        <w:numPr>
          <w:ilvl w:val="0"/>
          <w:numId w:val="0"/>
        </w:numPr>
        <w:spacing w:line="276" w:lineRule="auto"/>
      </w:pPr>
    </w:p>
    <w:p w14:paraId="3C76944B">
      <w:pPr>
        <w:numPr>
          <w:ilvl w:val="0"/>
          <w:numId w:val="0"/>
        </w:numPr>
        <w:spacing w:line="276" w:lineRule="auto"/>
      </w:pPr>
    </w:p>
    <w:p w14:paraId="7DFAB257">
      <w:pPr>
        <w:numPr>
          <w:ilvl w:val="0"/>
          <w:numId w:val="0"/>
        </w:numPr>
        <w:spacing w:line="276" w:lineRule="auto"/>
      </w:pPr>
    </w:p>
    <w:p w14:paraId="7E09C781">
      <w:pPr>
        <w:numPr>
          <w:ilvl w:val="0"/>
          <w:numId w:val="0"/>
        </w:numPr>
        <w:spacing w:line="276" w:lineRule="auto"/>
      </w:pPr>
    </w:p>
    <w:p w14:paraId="0DEBA44E">
      <w:pPr>
        <w:numPr>
          <w:ilvl w:val="0"/>
          <w:numId w:val="0"/>
        </w:numPr>
        <w:spacing w:line="276" w:lineRule="auto"/>
      </w:pPr>
    </w:p>
    <w:p w14:paraId="2166D929">
      <w:pPr>
        <w:numPr>
          <w:ilvl w:val="0"/>
          <w:numId w:val="0"/>
        </w:numPr>
        <w:spacing w:line="276" w:lineRule="auto"/>
      </w:pPr>
    </w:p>
    <w:p w14:paraId="0F626B63">
      <w:pPr>
        <w:numPr>
          <w:ilvl w:val="0"/>
          <w:numId w:val="0"/>
        </w:numPr>
        <w:spacing w:line="276" w:lineRule="auto"/>
      </w:pPr>
    </w:p>
    <w:p w14:paraId="337C9BC5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InvalidScoreException</w:t>
      </w:r>
      <w:r>
        <w:rPr>
          <w:rFonts w:hint="default"/>
          <w:lang w:val="en-IN"/>
        </w:rPr>
        <w:t>:</w:t>
      </w:r>
    </w:p>
    <w:p w14:paraId="70E00AF2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EAFCB0A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1060" cy="4080510"/>
            <wp:effectExtent l="0" t="0" r="2540" b="8890"/>
            <wp:docPr id="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92498">
      <w:pPr>
        <w:numPr>
          <w:ilvl w:val="0"/>
          <w:numId w:val="0"/>
        </w:numPr>
        <w:spacing w:line="276" w:lineRule="auto"/>
      </w:pPr>
    </w:p>
    <w:p w14:paraId="2CB83435">
      <w:pPr>
        <w:numPr>
          <w:ilvl w:val="0"/>
          <w:numId w:val="0"/>
        </w:numPr>
        <w:spacing w:line="276" w:lineRule="auto"/>
      </w:pPr>
    </w:p>
    <w:p w14:paraId="5BBB6144">
      <w:pPr>
        <w:numPr>
          <w:ilvl w:val="0"/>
          <w:numId w:val="0"/>
        </w:numPr>
        <w:spacing w:line="276" w:lineRule="auto"/>
      </w:pPr>
    </w:p>
    <w:p w14:paraId="26FB4FA2">
      <w:pPr>
        <w:numPr>
          <w:ilvl w:val="0"/>
          <w:numId w:val="0"/>
        </w:numPr>
        <w:spacing w:line="276" w:lineRule="auto"/>
      </w:pPr>
    </w:p>
    <w:p w14:paraId="2B9C468C">
      <w:pPr>
        <w:numPr>
          <w:ilvl w:val="0"/>
          <w:numId w:val="0"/>
        </w:numPr>
        <w:spacing w:line="276" w:lineRule="auto"/>
      </w:pPr>
    </w:p>
    <w:p w14:paraId="61ABE8D4">
      <w:pPr>
        <w:numPr>
          <w:ilvl w:val="0"/>
          <w:numId w:val="0"/>
        </w:numPr>
        <w:spacing w:line="276" w:lineRule="auto"/>
      </w:pPr>
    </w:p>
    <w:p w14:paraId="40A6F0DB">
      <w:pPr>
        <w:numPr>
          <w:ilvl w:val="0"/>
          <w:numId w:val="0"/>
        </w:numPr>
        <w:spacing w:line="276" w:lineRule="auto"/>
      </w:pPr>
    </w:p>
    <w:p w14:paraId="04057D8D">
      <w:pPr>
        <w:numPr>
          <w:ilvl w:val="0"/>
          <w:numId w:val="0"/>
        </w:numPr>
        <w:spacing w:line="276" w:lineRule="auto"/>
      </w:pPr>
    </w:p>
    <w:p w14:paraId="2CD14A07">
      <w:pPr>
        <w:numPr>
          <w:ilvl w:val="0"/>
          <w:numId w:val="0"/>
        </w:numPr>
        <w:spacing w:line="276" w:lineRule="auto"/>
      </w:pPr>
    </w:p>
    <w:p w14:paraId="61731334">
      <w:pPr>
        <w:numPr>
          <w:ilvl w:val="0"/>
          <w:numId w:val="0"/>
        </w:numPr>
        <w:spacing w:line="276" w:lineRule="auto"/>
      </w:pPr>
    </w:p>
    <w:p w14:paraId="61DDC38D">
      <w:pPr>
        <w:numPr>
          <w:ilvl w:val="0"/>
          <w:numId w:val="0"/>
        </w:numPr>
        <w:spacing w:line="276" w:lineRule="auto"/>
      </w:pPr>
    </w:p>
    <w:p w14:paraId="041EA245">
      <w:pPr>
        <w:numPr>
          <w:ilvl w:val="0"/>
          <w:numId w:val="0"/>
        </w:numPr>
        <w:spacing w:line="276" w:lineRule="auto"/>
      </w:pPr>
    </w:p>
    <w:p w14:paraId="67DDDBEA">
      <w:pPr>
        <w:numPr>
          <w:ilvl w:val="0"/>
          <w:numId w:val="0"/>
        </w:numPr>
        <w:spacing w:line="276" w:lineRule="auto"/>
      </w:pPr>
    </w:p>
    <w:p w14:paraId="7ADEC9E3">
      <w:pPr>
        <w:numPr>
          <w:ilvl w:val="0"/>
          <w:numId w:val="0"/>
        </w:numPr>
        <w:spacing w:line="276" w:lineRule="auto"/>
      </w:pPr>
    </w:p>
    <w:p w14:paraId="62A7B830">
      <w:pPr>
        <w:numPr>
          <w:ilvl w:val="0"/>
          <w:numId w:val="0"/>
        </w:numPr>
        <w:spacing w:line="276" w:lineRule="auto"/>
      </w:pPr>
    </w:p>
    <w:p w14:paraId="07B9645A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ArrayIndexOutOfBoundsException</w:t>
      </w:r>
      <w:r>
        <w:rPr>
          <w:rFonts w:hint="default"/>
          <w:lang w:val="en-IN"/>
        </w:rPr>
        <w:t>:</w:t>
      </w:r>
    </w:p>
    <w:p w14:paraId="596DA99C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7250" cy="2682240"/>
            <wp:effectExtent l="0" t="0" r="6350" b="10160"/>
            <wp:docPr id="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469A0">
      <w:pPr>
        <w:numPr>
          <w:ilvl w:val="0"/>
          <w:numId w:val="0"/>
        </w:numPr>
        <w:spacing w:line="276" w:lineRule="auto"/>
      </w:pPr>
    </w:p>
    <w:p w14:paraId="4C8EF105">
      <w:pPr>
        <w:numPr>
          <w:ilvl w:val="0"/>
          <w:numId w:val="0"/>
        </w:numPr>
        <w:spacing w:line="276" w:lineRule="auto"/>
      </w:pPr>
    </w:p>
    <w:p w14:paraId="2FAFD29C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CommandLineArgs</w:t>
      </w:r>
      <w:r>
        <w:rPr>
          <w:rFonts w:hint="default"/>
          <w:lang w:val="en-IN"/>
        </w:rPr>
        <w:t>:</w:t>
      </w:r>
    </w:p>
    <w:p w14:paraId="067758BD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2BE0E45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6615" cy="2427605"/>
            <wp:effectExtent l="0" t="0" r="6985" b="10795"/>
            <wp:docPr id="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EE139">
      <w:pPr>
        <w:numPr>
          <w:ilvl w:val="0"/>
          <w:numId w:val="0"/>
        </w:numPr>
        <w:spacing w:line="276" w:lineRule="auto"/>
      </w:pPr>
    </w:p>
    <w:p w14:paraId="2574D8D5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8112C02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1A7F63A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9603105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718874A8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9A88B7B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71503422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5CF7F852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70C03188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14FB4CB0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56C890FE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FileNotFoundException:</w:t>
      </w:r>
    </w:p>
    <w:p w14:paraId="299FEF73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816600" cy="4591050"/>
            <wp:effectExtent l="0" t="0" r="0" b="6350"/>
            <wp:docPr id="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1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440A4">
      <w:pPr>
        <w:numPr>
          <w:ilvl w:val="0"/>
          <w:numId w:val="0"/>
        </w:numPr>
        <w:spacing w:line="276" w:lineRule="auto"/>
      </w:pPr>
    </w:p>
    <w:p w14:paraId="67F84575">
      <w:pPr>
        <w:numPr>
          <w:ilvl w:val="0"/>
          <w:numId w:val="0"/>
        </w:numPr>
        <w:spacing w:line="276" w:lineRule="auto"/>
      </w:pPr>
    </w:p>
    <w:p w14:paraId="1595AB0D">
      <w:pPr>
        <w:numPr>
          <w:ilvl w:val="0"/>
          <w:numId w:val="0"/>
        </w:numPr>
        <w:spacing w:line="276" w:lineRule="auto"/>
      </w:pPr>
    </w:p>
    <w:p w14:paraId="71F2105C">
      <w:pPr>
        <w:numPr>
          <w:ilvl w:val="0"/>
          <w:numId w:val="0"/>
        </w:numPr>
        <w:spacing w:line="276" w:lineRule="auto"/>
      </w:pPr>
    </w:p>
    <w:p w14:paraId="42B76CB1">
      <w:pPr>
        <w:numPr>
          <w:ilvl w:val="0"/>
          <w:numId w:val="0"/>
        </w:numPr>
        <w:spacing w:line="276" w:lineRule="auto"/>
      </w:pPr>
    </w:p>
    <w:p w14:paraId="4F78E598">
      <w:pPr>
        <w:numPr>
          <w:ilvl w:val="0"/>
          <w:numId w:val="0"/>
        </w:numPr>
        <w:spacing w:line="276" w:lineRule="auto"/>
      </w:pPr>
    </w:p>
    <w:p w14:paraId="6B476428">
      <w:pPr>
        <w:numPr>
          <w:ilvl w:val="0"/>
          <w:numId w:val="0"/>
        </w:numPr>
        <w:spacing w:line="276" w:lineRule="auto"/>
      </w:pPr>
    </w:p>
    <w:p w14:paraId="34231222">
      <w:pPr>
        <w:numPr>
          <w:ilvl w:val="0"/>
          <w:numId w:val="0"/>
        </w:numPr>
        <w:spacing w:line="276" w:lineRule="auto"/>
      </w:pPr>
    </w:p>
    <w:p w14:paraId="70E6A6DD">
      <w:pPr>
        <w:numPr>
          <w:ilvl w:val="0"/>
          <w:numId w:val="0"/>
        </w:numPr>
        <w:spacing w:line="276" w:lineRule="auto"/>
      </w:pPr>
    </w:p>
    <w:p w14:paraId="4396E7F6">
      <w:pPr>
        <w:numPr>
          <w:ilvl w:val="0"/>
          <w:numId w:val="0"/>
        </w:numPr>
        <w:spacing w:line="276" w:lineRule="auto"/>
      </w:pPr>
    </w:p>
    <w:p w14:paraId="1BE7163B">
      <w:pPr>
        <w:numPr>
          <w:ilvl w:val="0"/>
          <w:numId w:val="0"/>
        </w:numPr>
        <w:spacing w:line="276" w:lineRule="auto"/>
      </w:pPr>
    </w:p>
    <w:p w14:paraId="44129D6A">
      <w:pPr>
        <w:numPr>
          <w:ilvl w:val="0"/>
          <w:numId w:val="0"/>
        </w:numPr>
        <w:spacing w:line="276" w:lineRule="auto"/>
      </w:pPr>
    </w:p>
    <w:p w14:paraId="23E21C55">
      <w:pPr>
        <w:numPr>
          <w:ilvl w:val="0"/>
          <w:numId w:val="0"/>
        </w:numPr>
        <w:spacing w:line="276" w:lineRule="auto"/>
      </w:pPr>
    </w:p>
    <w:p w14:paraId="118321B1">
      <w:pPr>
        <w:numPr>
          <w:ilvl w:val="0"/>
          <w:numId w:val="0"/>
        </w:numPr>
        <w:spacing w:line="276" w:lineRule="auto"/>
      </w:pPr>
    </w:p>
    <w:p w14:paraId="6513C390">
      <w:pPr>
        <w:numPr>
          <w:ilvl w:val="0"/>
          <w:numId w:val="0"/>
        </w:numPr>
        <w:spacing w:line="276" w:lineRule="auto"/>
      </w:pPr>
    </w:p>
    <w:p w14:paraId="304D58E0">
      <w:pPr>
        <w:numPr>
          <w:ilvl w:val="0"/>
          <w:numId w:val="0"/>
        </w:numPr>
        <w:spacing w:line="276" w:lineRule="auto"/>
      </w:pPr>
    </w:p>
    <w:p w14:paraId="63D40920">
      <w:pPr>
        <w:numPr>
          <w:ilvl w:val="0"/>
          <w:numId w:val="0"/>
        </w:numPr>
        <w:spacing w:line="276" w:lineRule="auto"/>
      </w:pPr>
    </w:p>
    <w:p w14:paraId="0195D9F1">
      <w:pPr>
        <w:numPr>
          <w:ilvl w:val="0"/>
          <w:numId w:val="0"/>
        </w:numPr>
        <w:spacing w:line="276" w:lineRule="auto"/>
      </w:pPr>
    </w:p>
    <w:p w14:paraId="0495CFA1">
      <w:pPr>
        <w:numPr>
          <w:ilvl w:val="0"/>
          <w:numId w:val="0"/>
        </w:numPr>
        <w:spacing w:line="276" w:lineRule="auto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Java BEANS:</w:t>
      </w:r>
    </w:p>
    <w:p w14:paraId="4C56D304">
      <w:pPr>
        <w:numPr>
          <w:ilvl w:val="0"/>
          <w:numId w:val="25"/>
        </w:numPr>
        <w:spacing w:line="276" w:lineRule="auto"/>
        <w:ind w:left="84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Java Bean is a mechanism.</w:t>
      </w:r>
    </w:p>
    <w:p w14:paraId="4CA1A106">
      <w:pPr>
        <w:numPr>
          <w:ilvl w:val="0"/>
          <w:numId w:val="25"/>
        </w:numPr>
        <w:spacing w:line="276" w:lineRule="auto"/>
        <w:ind w:left="84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Java Bean is lightweight.</w:t>
      </w:r>
    </w:p>
    <w:p w14:paraId="6A1F8C88">
      <w:pPr>
        <w:numPr>
          <w:ilvl w:val="0"/>
          <w:numId w:val="25"/>
        </w:numPr>
        <w:spacing w:line="276" w:lineRule="auto"/>
        <w:ind w:left="84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All attributes are private, and setter and getter are public.</w:t>
      </w:r>
    </w:p>
    <w:p w14:paraId="00419C4B">
      <w:pPr>
        <w:numPr>
          <w:ilvl w:val="0"/>
          <w:numId w:val="25"/>
        </w:numPr>
        <w:spacing w:line="276" w:lineRule="auto"/>
        <w:ind w:left="84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implements java.io.serializable interface.</w:t>
      </w:r>
    </w:p>
    <w:p w14:paraId="6800BB6B">
      <w:pPr>
        <w:numPr>
          <w:ilvl w:val="0"/>
          <w:numId w:val="25"/>
        </w:numPr>
        <w:spacing w:line="276" w:lineRule="auto"/>
        <w:ind w:left="84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we can achieve tightly encapsulation through java beans.</w:t>
      </w:r>
    </w:p>
    <w:p w14:paraId="4892CD5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5482FA36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EmployeeBean:</w:t>
      </w:r>
    </w:p>
    <w:p w14:paraId="2013BE8F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568F9E6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0425" cy="3362325"/>
            <wp:effectExtent l="0" t="0" r="3175" b="3175"/>
            <wp:docPr id="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1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C5D2D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EmployeeImpl:</w:t>
      </w:r>
    </w:p>
    <w:p w14:paraId="0AE42806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7905AE7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drawing>
          <wp:inline distT="0" distB="0" distL="114300" distR="114300">
            <wp:extent cx="5942965" cy="2223135"/>
            <wp:effectExtent l="0" t="0" r="635" b="12065"/>
            <wp:docPr id="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1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B8BA2">
      <w:pPr>
        <w:numPr>
          <w:ilvl w:val="0"/>
          <w:numId w:val="0"/>
        </w:numPr>
        <w:spacing w:line="276" w:lineRule="auto"/>
      </w:pPr>
    </w:p>
    <w:p w14:paraId="46179CCE">
      <w:pPr>
        <w:numPr>
          <w:ilvl w:val="0"/>
          <w:numId w:val="0"/>
        </w:numPr>
        <w:spacing w:line="276" w:lineRule="auto"/>
      </w:pPr>
    </w:p>
    <w:p w14:paraId="659E4048">
      <w:pPr>
        <w:numPr>
          <w:ilvl w:val="0"/>
          <w:numId w:val="0"/>
        </w:numPr>
        <w:spacing w:line="276" w:lineRule="auto"/>
      </w:pPr>
    </w:p>
    <w:p w14:paraId="056DC1F2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ProductBean:</w:t>
      </w:r>
    </w:p>
    <w:p w14:paraId="393E74BD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79064A6D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6615" cy="3096260"/>
            <wp:effectExtent l="0" t="0" r="6985" b="2540"/>
            <wp:docPr id="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1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54DE3">
      <w:pPr>
        <w:numPr>
          <w:ilvl w:val="0"/>
          <w:numId w:val="0"/>
        </w:numPr>
        <w:spacing w:line="276" w:lineRule="auto"/>
      </w:pPr>
    </w:p>
    <w:p w14:paraId="42A510DF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ProductImpl:</w:t>
      </w:r>
    </w:p>
    <w:p w14:paraId="498C4072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5C3067DF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2965" cy="1934210"/>
            <wp:effectExtent l="0" t="0" r="635" b="8890"/>
            <wp:docPr id="7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13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84D7B">
      <w:pPr>
        <w:numPr>
          <w:ilvl w:val="0"/>
          <w:numId w:val="0"/>
        </w:numPr>
        <w:spacing w:line="276" w:lineRule="auto"/>
      </w:pPr>
    </w:p>
    <w:p w14:paraId="4CD33FC0">
      <w:pPr>
        <w:numPr>
          <w:ilvl w:val="0"/>
          <w:numId w:val="0"/>
        </w:numPr>
        <w:spacing w:line="276" w:lineRule="auto"/>
      </w:pPr>
    </w:p>
    <w:p w14:paraId="0FE514F3">
      <w:pPr>
        <w:numPr>
          <w:ilvl w:val="0"/>
          <w:numId w:val="0"/>
        </w:numPr>
        <w:spacing w:line="276" w:lineRule="auto"/>
      </w:pPr>
    </w:p>
    <w:p w14:paraId="6EE7D636">
      <w:pPr>
        <w:numPr>
          <w:ilvl w:val="0"/>
          <w:numId w:val="0"/>
        </w:numPr>
        <w:spacing w:line="276" w:lineRule="auto"/>
      </w:pPr>
    </w:p>
    <w:p w14:paraId="41940DBB">
      <w:pPr>
        <w:numPr>
          <w:ilvl w:val="0"/>
          <w:numId w:val="0"/>
        </w:numPr>
        <w:spacing w:line="276" w:lineRule="auto"/>
      </w:pPr>
    </w:p>
    <w:p w14:paraId="629707A7">
      <w:pPr>
        <w:numPr>
          <w:ilvl w:val="0"/>
          <w:numId w:val="0"/>
        </w:numPr>
        <w:spacing w:line="276" w:lineRule="auto"/>
      </w:pPr>
    </w:p>
    <w:p w14:paraId="5C6B218E">
      <w:pPr>
        <w:numPr>
          <w:ilvl w:val="0"/>
          <w:numId w:val="0"/>
        </w:numPr>
        <w:spacing w:line="276" w:lineRule="auto"/>
      </w:pPr>
    </w:p>
    <w:p w14:paraId="2CC180A6">
      <w:pPr>
        <w:numPr>
          <w:ilvl w:val="0"/>
          <w:numId w:val="0"/>
        </w:numPr>
        <w:spacing w:line="276" w:lineRule="auto"/>
      </w:pPr>
    </w:p>
    <w:p w14:paraId="1CB54E2F">
      <w:pPr>
        <w:numPr>
          <w:ilvl w:val="0"/>
          <w:numId w:val="0"/>
        </w:numPr>
        <w:spacing w:line="276" w:lineRule="auto"/>
      </w:pPr>
    </w:p>
    <w:p w14:paraId="2FBCC530">
      <w:pPr>
        <w:numPr>
          <w:ilvl w:val="0"/>
          <w:numId w:val="0"/>
        </w:numPr>
        <w:spacing w:line="276" w:lineRule="auto"/>
      </w:pPr>
    </w:p>
    <w:p w14:paraId="4689F097">
      <w:pPr>
        <w:numPr>
          <w:ilvl w:val="0"/>
          <w:numId w:val="0"/>
        </w:numPr>
        <w:spacing w:line="276" w:lineRule="auto"/>
      </w:pPr>
    </w:p>
    <w:p w14:paraId="7B0E702A">
      <w:pPr>
        <w:numPr>
          <w:ilvl w:val="0"/>
          <w:numId w:val="0"/>
        </w:numPr>
        <w:spacing w:line="276" w:lineRule="auto"/>
      </w:pPr>
    </w:p>
    <w:p w14:paraId="6E1481FF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StudentBean:</w:t>
      </w:r>
    </w:p>
    <w:p w14:paraId="24C1524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5A08666E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2330" cy="2430145"/>
            <wp:effectExtent l="0" t="0" r="1270" b="8255"/>
            <wp:docPr id="7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1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C7FD2">
      <w:pPr>
        <w:numPr>
          <w:ilvl w:val="0"/>
          <w:numId w:val="0"/>
        </w:numPr>
        <w:spacing w:line="276" w:lineRule="auto"/>
      </w:pPr>
    </w:p>
    <w:p w14:paraId="78BBD5A5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StudentImpl:</w:t>
      </w:r>
    </w:p>
    <w:p w14:paraId="1165D26F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F8FA1A8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7885" cy="1982470"/>
            <wp:effectExtent l="0" t="0" r="5715" b="11430"/>
            <wp:docPr id="7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1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BC333">
      <w:pPr>
        <w:rPr>
          <w:b/>
          <w:sz w:val="26"/>
          <w:szCs w:val="26"/>
        </w:rPr>
      </w:pPr>
    </w:p>
    <w:sectPr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55F589"/>
    <w:multiLevelType w:val="singleLevel"/>
    <w:tmpl w:val="9455F589"/>
    <w:lvl w:ilvl="0" w:tentative="0">
      <w:start w:val="1"/>
      <w:numFmt w:val="lowerLetter"/>
      <w:suff w:val="space"/>
      <w:lvlText w:val="%1."/>
      <w:lvlJc w:val="left"/>
      <w:pPr>
        <w:ind w:left="420"/>
      </w:pPr>
    </w:lvl>
  </w:abstractNum>
  <w:abstractNum w:abstractNumId="1">
    <w:nsid w:val="9A1C461F"/>
    <w:multiLevelType w:val="singleLevel"/>
    <w:tmpl w:val="9A1C461F"/>
    <w:lvl w:ilvl="0" w:tentative="0">
      <w:start w:val="1"/>
      <w:numFmt w:val="bullet"/>
      <w:lvlText w:val="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</w:abstractNum>
  <w:abstractNum w:abstractNumId="2">
    <w:nsid w:val="A372BAC6"/>
    <w:multiLevelType w:val="singleLevel"/>
    <w:tmpl w:val="A372BAC6"/>
    <w:lvl w:ilvl="0" w:tentative="0">
      <w:start w:val="1"/>
      <w:numFmt w:val="lowerLetter"/>
      <w:suff w:val="space"/>
      <w:lvlText w:val="%1."/>
      <w:lvlJc w:val="left"/>
      <w:rPr>
        <w:rFonts w:hint="default"/>
        <w:b w:val="0"/>
        <w:bCs w:val="0"/>
      </w:rPr>
    </w:lvl>
  </w:abstractNum>
  <w:abstractNum w:abstractNumId="3">
    <w:nsid w:val="B338784E"/>
    <w:multiLevelType w:val="singleLevel"/>
    <w:tmpl w:val="B338784E"/>
    <w:lvl w:ilvl="0" w:tentative="0">
      <w:start w:val="1"/>
      <w:numFmt w:val="bullet"/>
      <w:lvlText w:val="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abstractNum w:abstractNumId="4">
    <w:nsid w:val="B3D2FFBF"/>
    <w:multiLevelType w:val="singleLevel"/>
    <w:tmpl w:val="B3D2FFBF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5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CBE55820"/>
    <w:multiLevelType w:val="singleLevel"/>
    <w:tmpl w:val="CBE55820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7">
    <w:nsid w:val="CE3EB970"/>
    <w:multiLevelType w:val="singleLevel"/>
    <w:tmpl w:val="CE3EB970"/>
    <w:lvl w:ilvl="0" w:tentative="0">
      <w:start w:val="1"/>
      <w:numFmt w:val="bullet"/>
      <w:lvlText w:val="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8">
    <w:nsid w:val="DC7BF49E"/>
    <w:multiLevelType w:val="singleLevel"/>
    <w:tmpl w:val="DC7BF49E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E4ACC66A"/>
    <w:multiLevelType w:val="singleLevel"/>
    <w:tmpl w:val="E4ACC66A"/>
    <w:lvl w:ilvl="0" w:tentative="0">
      <w:start w:val="1"/>
      <w:numFmt w:val="bullet"/>
      <w:lvlText w:val="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0">
    <w:nsid w:val="E5BCBDEA"/>
    <w:multiLevelType w:val="singleLevel"/>
    <w:tmpl w:val="E5BCBDEA"/>
    <w:lvl w:ilvl="0" w:tentative="0">
      <w:start w:val="1"/>
      <w:numFmt w:val="lowerLetter"/>
      <w:suff w:val="space"/>
      <w:lvlText w:val="%1."/>
      <w:lvlJc w:val="left"/>
    </w:lvl>
  </w:abstractNum>
  <w:abstractNum w:abstractNumId="1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nsid w:val="0CE71EE8"/>
    <w:multiLevelType w:val="singleLevel"/>
    <w:tmpl w:val="0CE71EE8"/>
    <w:lvl w:ilvl="0" w:tentative="0">
      <w:start w:val="1"/>
      <w:numFmt w:val="bullet"/>
      <w:lvlText w:val="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abstractNum w:abstractNumId="13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26C9B5E3"/>
    <w:multiLevelType w:val="singleLevel"/>
    <w:tmpl w:val="26C9B5E3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2FF8526C"/>
    <w:multiLevelType w:val="singleLevel"/>
    <w:tmpl w:val="2FF8526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363DB3C8"/>
    <w:multiLevelType w:val="singleLevel"/>
    <w:tmpl w:val="363DB3C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7">
    <w:nsid w:val="38A44900"/>
    <w:multiLevelType w:val="singleLevel"/>
    <w:tmpl w:val="38A44900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43B1AFCD"/>
    <w:multiLevelType w:val="singleLevel"/>
    <w:tmpl w:val="43B1AFCD"/>
    <w:lvl w:ilvl="0" w:tentative="0">
      <w:start w:val="17"/>
      <w:numFmt w:val="upperLetter"/>
      <w:suff w:val="space"/>
      <w:lvlText w:val="%1)"/>
      <w:lvlJc w:val="left"/>
      <w:pPr>
        <w:ind w:left="420"/>
      </w:pPr>
    </w:lvl>
  </w:abstractNum>
  <w:abstractNum w:abstractNumId="19">
    <w:nsid w:val="462E8B94"/>
    <w:multiLevelType w:val="singleLevel"/>
    <w:tmpl w:val="462E8B94"/>
    <w:lvl w:ilvl="0" w:tentative="0">
      <w:start w:val="1"/>
      <w:numFmt w:val="bullet"/>
      <w:lvlText w:val="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20">
    <w:nsid w:val="50965857"/>
    <w:multiLevelType w:val="singleLevel"/>
    <w:tmpl w:val="50965857"/>
    <w:lvl w:ilvl="0" w:tentative="0">
      <w:start w:val="1"/>
      <w:numFmt w:val="bullet"/>
      <w:lvlText w:val="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abstractNum w:abstractNumId="21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nsid w:val="5FDEC3AE"/>
    <w:multiLevelType w:val="singleLevel"/>
    <w:tmpl w:val="5FDEC3AE"/>
    <w:lvl w:ilvl="0" w:tentative="0">
      <w:start w:val="1"/>
      <w:numFmt w:val="lowerLetter"/>
      <w:suff w:val="space"/>
      <w:lvlText w:val="%1."/>
      <w:lvlJc w:val="left"/>
      <w:pPr>
        <w:ind w:left="1440" w:leftChars="0" w:firstLine="0" w:firstLineChars="0"/>
      </w:pPr>
    </w:lvl>
  </w:abstractNum>
  <w:abstractNum w:abstractNumId="23">
    <w:nsid w:val="72183CF9"/>
    <w:multiLevelType w:val="multilevel"/>
    <w:tmpl w:val="72183CF9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nsid w:val="7B547CBF"/>
    <w:multiLevelType w:val="singleLevel"/>
    <w:tmpl w:val="7B547CBF"/>
    <w:lvl w:ilvl="0" w:tentative="0">
      <w:start w:val="1"/>
      <w:numFmt w:val="lowerLetter"/>
      <w:lvlText w:val="%1."/>
      <w:lvlJc w:val="left"/>
      <w:pPr>
        <w:tabs>
          <w:tab w:val="left" w:pos="732"/>
        </w:tabs>
        <w:ind w:left="420"/>
      </w:pPr>
    </w:lvl>
  </w:abstractNum>
  <w:num w:numId="1">
    <w:abstractNumId w:val="11"/>
  </w:num>
  <w:num w:numId="2">
    <w:abstractNumId w:val="1"/>
  </w:num>
  <w:num w:numId="3">
    <w:abstractNumId w:val="21"/>
  </w:num>
  <w:num w:numId="4">
    <w:abstractNumId w:val="5"/>
  </w:num>
  <w:num w:numId="5">
    <w:abstractNumId w:val="3"/>
  </w:num>
  <w:num w:numId="6">
    <w:abstractNumId w:val="4"/>
  </w:num>
  <w:num w:numId="7">
    <w:abstractNumId w:val="20"/>
  </w:num>
  <w:num w:numId="8">
    <w:abstractNumId w:val="13"/>
  </w:num>
  <w:num w:numId="9">
    <w:abstractNumId w:val="12"/>
  </w:num>
  <w:num w:numId="10">
    <w:abstractNumId w:val="19"/>
  </w:num>
  <w:num w:numId="11">
    <w:abstractNumId w:val="23"/>
  </w:num>
  <w:num w:numId="12">
    <w:abstractNumId w:val="8"/>
  </w:num>
  <w:num w:numId="13">
    <w:abstractNumId w:val="24"/>
  </w:num>
  <w:num w:numId="14">
    <w:abstractNumId w:val="2"/>
  </w:num>
  <w:num w:numId="15">
    <w:abstractNumId w:val="10"/>
  </w:num>
  <w:num w:numId="16">
    <w:abstractNumId w:val="15"/>
  </w:num>
  <w:num w:numId="17">
    <w:abstractNumId w:val="0"/>
  </w:num>
  <w:num w:numId="18">
    <w:abstractNumId w:val="16"/>
  </w:num>
  <w:num w:numId="19">
    <w:abstractNumId w:val="18"/>
  </w:num>
  <w:num w:numId="20">
    <w:abstractNumId w:val="14"/>
  </w:num>
  <w:num w:numId="21">
    <w:abstractNumId w:val="6"/>
  </w:num>
  <w:num w:numId="22">
    <w:abstractNumId w:val="7"/>
  </w:num>
  <w:num w:numId="23">
    <w:abstractNumId w:val="17"/>
  </w:num>
  <w:num w:numId="24">
    <w:abstractNumId w:val="22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14895D8E"/>
    <w:rsid w:val="272E0B22"/>
    <w:rsid w:val="591B3230"/>
    <w:rsid w:val="5EF16BA8"/>
    <w:rsid w:val="677F071F"/>
    <w:rsid w:val="6B403111"/>
    <w:rsid w:val="7B5267D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qFormat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5" Type="http://schemas.openxmlformats.org/officeDocument/2006/relationships/fontTable" Target="fontTable.xml"/><Relationship Id="rId84" Type="http://schemas.openxmlformats.org/officeDocument/2006/relationships/numbering" Target="numbering.xml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48</Pages>
  <TotalTime>218</TotalTime>
  <ScaleCrop>false</ScaleCrop>
  <LinksUpToDate>false</LinksUpToDate>
  <Application>WPS Office_12.2.0.17562_F1E327BC-269C-435d-A152-05C5408002CA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2024-08-09T04:59:00Z</dcterms:created>
  <dc:creator>Siva.Kuruva</dc:creator>
  <cp:lastModifiedBy>Siva Ganesh Kuruva</cp:lastModifiedBy>
  <dcterms:modified xsi:type="dcterms:W3CDTF">2024-09-03T08:49:52Z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D3D6E77A21D049A8938D90AC3F03495E_12</vt:lpwstr>
  </property>
</Properties>
</file>